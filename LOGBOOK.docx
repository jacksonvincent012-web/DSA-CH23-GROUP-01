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EC69C">
      <w:pPr>
        <w:jc w:val="center"/>
      </w:pPr>
      <w:r>
        <w:rPr>
          <w:b/>
          <w:color w:val="1A1A1A"/>
          <w:sz w:val="64"/>
        </w:rPr>
        <w:t>LEARNING LOGBOOK</w:t>
      </w:r>
    </w:p>
    <w:p w14:paraId="2AA200C6">
      <w:pPr>
        <w:jc w:val="center"/>
      </w:pPr>
      <w:r>
        <w:rPr>
          <w:color w:val="2C3E50"/>
          <w:sz w:val="36"/>
        </w:rPr>
        <w:t>Stock Query Server — DSA-CH23-GROUP-01</w:t>
      </w:r>
    </w:p>
    <w:p w14:paraId="13BED6F2"/>
    <w:p w14:paraId="1679A632">
      <w:pPr>
        <w:jc w:val="center"/>
      </w:pPr>
      <w:r>
        <w:rPr>
          <w:sz w:val="24"/>
        </w:rPr>
        <w:t>Theme C, Variant C3: Alerts + Event Queue</w:t>
      </w:r>
    </w:p>
    <w:p w14:paraId="5E1DA78C">
      <w:pPr>
        <w:jc w:val="center"/>
      </w:pPr>
      <w:r>
        <w:rPr>
          <w:sz w:val="24"/>
        </w:rPr>
        <w:t>Course: Data Structures and Algorithms (Chapter 23 — Hemant Jain)</w:t>
      </w:r>
    </w:p>
    <w:p w14:paraId="49206A0F">
      <w:pPr>
        <w:jc w:val="center"/>
      </w:pPr>
      <w:r>
        <w:rPr>
          <w:sz w:val="24"/>
        </w:rPr>
        <w:t>Team Size: 6 Members</w:t>
      </w:r>
    </w:p>
    <w:p w14:paraId="034800B1">
      <w:pPr>
        <w:jc w:val="center"/>
      </w:pPr>
      <w:r>
        <w:rPr>
          <w:sz w:val="24"/>
        </w:rPr>
        <w:t>Submission Date: June 2026</w:t>
      </w:r>
    </w:p>
    <w:p w14:paraId="6CD8AC72"/>
    <w:p w14:paraId="2897A20B">
      <w:pPr>
        <w:ind w:left="432"/>
      </w:pPr>
      <w:r>
        <w:rPr>
          <w:i/>
          <w:color w:val="2C3E50"/>
          <w:sz w:val="22"/>
        </w:rPr>
        <w:t>"You are not building a system. You are learning how to build a system using DSA." — Our Lecturer</w:t>
      </w:r>
    </w:p>
    <w:p w14:paraId="03F5DF5B">
      <w:r>
        <w:br w:type="page"/>
      </w:r>
    </w:p>
    <w:p w14:paraId="3284E550">
      <w:pPr>
        <w:pStyle w:val="2"/>
      </w:pPr>
      <w:r>
        <w:rPr>
          <w:color w:val="1A1A1A"/>
          <w:sz w:val="56"/>
        </w:rPr>
        <w:t>TABLE OF CONTENTS</w:t>
      </w:r>
    </w:p>
    <w:p w14:paraId="638A25BE">
      <w:r>
        <w:t>1. Problem Statement &amp; Learning Objectives</w:t>
      </w:r>
    </w:p>
    <w:p w14:paraId="2C309640">
      <w:r>
        <w:t>2. Team Roles</w:t>
      </w:r>
    </w:p>
    <w:p w14:paraId="7AA4CD0D">
      <w:r>
        <w:t>3. Step 1 — Understanding the Problem (Use Cases)</w:t>
      </w:r>
    </w:p>
    <w:p w14:paraId="0107DD0A">
      <w:r>
        <w:t>4. Step 2 — Analyzing Constraints</w:t>
      </w:r>
    </w:p>
    <w:p w14:paraId="77680E97">
      <w:r>
        <w:t>5. Step 3 — DSA Selection &amp; Learning</w:t>
      </w:r>
    </w:p>
    <w:p w14:paraId="3838C8CC">
      <w:r>
        <w:t xml:space="preserve">    5.1 StockHashMap (Hash Table)</w:t>
      </w:r>
    </w:p>
    <w:p w14:paraId="3D5CF5D7">
      <w:r>
        <w:t xml:space="preserve">    5.2 IngestionQueue (Queue)</w:t>
      </w:r>
    </w:p>
    <w:p w14:paraId="4FC35A3D">
      <w:r>
        <w:t xml:space="preserve">    5.3 AlertStack (Stack)</w:t>
      </w:r>
    </w:p>
    <w:p w14:paraId="0336A9DF">
      <w:r>
        <w:t xml:space="preserve">    5.4 TopKHeap (Min-Heap)</w:t>
      </w:r>
    </w:p>
    <w:p w14:paraId="13B7A45F">
      <w:r>
        <w:t xml:space="preserve">    5.5 SectorGraph (Graph)</w:t>
      </w:r>
    </w:p>
    <w:p w14:paraId="271D946D">
      <w:r>
        <w:t xml:space="preserve">    5.6 LRUCache (HashMap + DLL)</w:t>
      </w:r>
    </w:p>
    <w:p w14:paraId="75AB56AA">
      <w:r>
        <w:t xml:space="preserve">    5.7 MergeSort (Sorting)</w:t>
      </w:r>
    </w:p>
    <w:p w14:paraId="64A84EFD">
      <w:r>
        <w:t xml:space="preserve">    5.8 BinarySearch (Searching)</w:t>
      </w:r>
    </w:p>
    <w:p w14:paraId="63DCC6E5">
      <w:r>
        <w:t xml:space="preserve">    5.9 Bonus — LRU Cache Deep Dive</w:t>
      </w:r>
    </w:p>
    <w:p w14:paraId="443C76F3">
      <w:r>
        <w:t xml:space="preserve">    5.10 Benchmarks — Verifying Our Complexity Claims</w:t>
      </w:r>
    </w:p>
    <w:p w14:paraId="496E76BD">
      <w:r>
        <w:t>6. Step 4 — Finding &amp; Fixing Bottlenecks</w:t>
      </w:r>
    </w:p>
    <w:p w14:paraId="79D3B89C">
      <w:r>
        <w:t>7. Step 5 — What We'd Do Differently (Scalability Lessons)</w:t>
      </w:r>
    </w:p>
    <w:p w14:paraId="7E9B7F37">
      <w:r>
        <w:t>8. Testing — 46 Unit Tests</w:t>
      </w:r>
    </w:p>
    <w:p w14:paraId="2E045AF4">
      <w:r>
        <w:t>9. Live API Verification</w:t>
      </w:r>
    </w:p>
    <w:p w14:paraId="1704FE4E">
      <w:r>
        <w:t>10. Team Reflections — What Each Member Learned</w:t>
      </w:r>
    </w:p>
    <w:p w14:paraId="5237268F">
      <w:r>
        <w:t>11. Conclusion</w:t>
      </w:r>
    </w:p>
    <w:p w14:paraId="00AEDBB0">
      <w:r>
        <w:br w:type="page"/>
      </w:r>
    </w:p>
    <w:p w14:paraId="68C30829">
      <w:pPr>
        <w:pStyle w:val="3"/>
      </w:pPr>
      <w:r>
        <w:rPr>
          <w:color w:val="2C3E50"/>
        </w:rPr>
        <w:t>1. PROBLEM STATEMENT &amp; LEARNING OBJECTIVES</w:t>
      </w:r>
    </w:p>
    <w:p w14:paraId="4D1B28FE">
      <w:pPr>
        <w:pStyle w:val="4"/>
      </w:pPr>
      <w:r>
        <w:rPr>
          <w:color w:val="2C3E50"/>
        </w:rPr>
        <w:t>What We Had to Build</w:t>
      </w:r>
    </w:p>
    <w:p w14:paraId="7E38DAF8">
      <w:r>
        <w:rPr>
          <w:b w:val="0"/>
          <w:i w:val="0"/>
          <w:sz w:val="22"/>
        </w:rPr>
        <w:t>Our task was simple on paper — build a stock server where users could:</w:t>
      </w:r>
    </w:p>
    <w:p w14:paraId="5B4871A4">
      <w:pPr>
        <w:pStyle w:val="23"/>
      </w:pPr>
      <w:r>
        <w:t>Look up stock prices by ticker symbol (e.g., AAPL, MSFT)</w:t>
      </w:r>
    </w:p>
    <w:p w14:paraId="1487346E">
      <w:pPr>
        <w:pStyle w:val="23"/>
      </w:pPr>
      <w:r>
        <w:t>View top-K stocks by trading volume</w:t>
      </w:r>
    </w:p>
    <w:p w14:paraId="5B69F4D8">
      <w:pPr>
        <w:pStyle w:val="23"/>
      </w:pPr>
      <w:r>
        <w:t>Set price threshold alerts with undo capability</w:t>
      </w:r>
    </w:p>
    <w:p w14:paraId="38AF95A3">
      <w:pPr>
        <w:pStyle w:val="23"/>
      </w:pPr>
      <w:r>
        <w:t>Explore sector relationships using graph traversal</w:t>
      </w:r>
    </w:p>
    <w:p w14:paraId="078B29C0">
      <w:pPr>
        <w:pStyle w:val="23"/>
      </w:pPr>
      <w:r>
        <w:t>Search stocks by price range</w:t>
      </w:r>
    </w:p>
    <w:p w14:paraId="2AD57C05">
      <w:pPr>
        <w:pStyle w:val="23"/>
      </w:pPr>
      <w:r>
        <w:t>View price history sorted by date</w:t>
      </w:r>
    </w:p>
    <w:p w14:paraId="7332C3FD">
      <w:pPr>
        <w:pStyle w:val="4"/>
      </w:pPr>
      <w:r>
        <w:rPr>
          <w:color w:val="2C3E50"/>
        </w:rPr>
        <w:t>What We Were Actually Learning</w:t>
      </w:r>
    </w:p>
    <w:p w14:paraId="00BA9D21">
      <w:r>
        <w:rPr>
          <w:b w:val="0"/>
          <w:i w:val="0"/>
          <w:sz w:val="22"/>
        </w:rPr>
        <w:t>Behind the problem statement, the real curriculum was: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824"/>
        <w:gridCol w:w="4824"/>
      </w:tblGrid>
      <w:tr w14:paraId="5967E9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824" w:type="dxa"/>
          </w:tcPr>
          <w:p w14:paraId="2F7BBF39">
            <w:pPr>
              <w:spacing w:after="0" w:line="240" w:lineRule="auto"/>
              <w:jc w:val="center"/>
            </w:pPr>
            <w:r>
              <w:rPr>
                <w:b/>
                <w:sz w:val="20"/>
              </w:rPr>
              <w:t>Learning Objective</w:t>
            </w:r>
          </w:p>
        </w:tc>
        <w:tc>
          <w:tcPr>
            <w:tcW w:w="4824" w:type="dxa"/>
          </w:tcPr>
          <w:p w14:paraId="3EDA01AB">
            <w:pPr>
              <w:spacing w:after="0" w:line="240" w:lineRule="auto"/>
              <w:jc w:val="center"/>
            </w:pPr>
            <w:r>
              <w:rPr>
                <w:b/>
                <w:sz w:val="20"/>
              </w:rPr>
              <w:t>How We'd Meet It</w:t>
            </w:r>
          </w:p>
        </w:tc>
      </w:tr>
      <w:tr w14:paraId="57D7AD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24" w:type="dxa"/>
          </w:tcPr>
          <w:p w14:paraId="6480D8E9">
            <w:pPr>
              <w:spacing w:after="0" w:line="240" w:lineRule="auto"/>
            </w:pPr>
            <w:r>
              <w:rPr>
                <w:sz w:val="20"/>
              </w:rPr>
              <w:t>Apply 8+ DSA structures in one coherent system</w:t>
            </w:r>
          </w:p>
        </w:tc>
        <w:tc>
          <w:tcPr>
            <w:tcW w:w="4824" w:type="dxa"/>
          </w:tcPr>
          <w:p w14:paraId="251749EB">
            <w:pPr>
              <w:spacing w:after="0" w:line="240" w:lineRule="auto"/>
            </w:pPr>
            <w:r>
              <w:rPr>
                <w:sz w:val="20"/>
              </w:rPr>
              <w:t>Map each use case to a data structure</w:t>
            </w:r>
          </w:p>
        </w:tc>
      </w:tr>
      <w:tr w14:paraId="62E39F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24" w:type="dxa"/>
          </w:tcPr>
          <w:p w14:paraId="70214AE3">
            <w:pPr>
              <w:spacing w:after="0" w:line="240" w:lineRule="auto"/>
            </w:pPr>
            <w:r>
              <w:rPr>
                <w:sz w:val="20"/>
              </w:rPr>
              <w:t>Reason about time &amp; space complexity</w:t>
            </w:r>
          </w:p>
        </w:tc>
        <w:tc>
          <w:tcPr>
            <w:tcW w:w="4824" w:type="dxa"/>
          </w:tcPr>
          <w:p w14:paraId="74131AEA">
            <w:pPr>
              <w:spacing w:after="0" w:line="240" w:lineRule="auto"/>
            </w:pPr>
            <w:r>
              <w:rPr>
                <w:sz w:val="20"/>
              </w:rPr>
              <w:t>analyze before coding; verify with benchmarks</w:t>
            </w:r>
          </w:p>
        </w:tc>
      </w:tr>
      <w:tr w14:paraId="4E7B83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24" w:type="dxa"/>
          </w:tcPr>
          <w:p w14:paraId="34677A5D">
            <w:pPr>
              <w:spacing w:after="0" w:line="240" w:lineRule="auto"/>
            </w:pPr>
            <w:r>
              <w:rPr>
                <w:sz w:val="20"/>
              </w:rPr>
              <w:t>Handle 10,000 records in-memory</w:t>
            </w:r>
          </w:p>
        </w:tc>
        <w:tc>
          <w:tcPr>
            <w:tcW w:w="4824" w:type="dxa"/>
          </w:tcPr>
          <w:p w14:paraId="2B19335D">
            <w:pPr>
              <w:spacing w:after="0" w:line="240" w:lineRule="auto"/>
            </w:pPr>
            <w:r>
              <w:rPr>
                <w:sz w:val="20"/>
              </w:rPr>
              <w:t>No database allowed — pure DSA</w:t>
            </w:r>
          </w:p>
        </w:tc>
      </w:tr>
      <w:tr w14:paraId="57ED86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24" w:type="dxa"/>
          </w:tcPr>
          <w:p w14:paraId="69C06B2A">
            <w:pPr>
              <w:spacing w:after="0" w:line="240" w:lineRule="auto"/>
            </w:pPr>
            <w:r>
              <w:rPr>
                <w:sz w:val="20"/>
              </w:rPr>
              <w:t>Design for 5 steps (Chapter 23 method)</w:t>
            </w:r>
          </w:p>
        </w:tc>
        <w:tc>
          <w:tcPr>
            <w:tcW w:w="4824" w:type="dxa"/>
          </w:tcPr>
          <w:p w14:paraId="035687A3">
            <w:pPr>
              <w:spacing w:after="0" w:line="240" w:lineRule="auto"/>
            </w:pPr>
            <w:r>
              <w:rPr>
                <w:sz w:val="20"/>
              </w:rPr>
              <w:t>Problem → Constraints → DSA Selection → Bottlenecks → Scale</w:t>
            </w:r>
          </w:p>
        </w:tc>
      </w:tr>
      <w:tr w14:paraId="17F6C6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24" w:type="dxa"/>
          </w:tcPr>
          <w:p w14:paraId="62D6148C">
            <w:pPr>
              <w:spacing w:after="0" w:line="240" w:lineRule="auto"/>
            </w:pPr>
            <w:r>
              <w:rPr>
                <w:sz w:val="20"/>
              </w:rPr>
              <w:t>Collaborate as a team using Git</w:t>
            </w:r>
          </w:p>
        </w:tc>
        <w:tc>
          <w:tcPr>
            <w:tcW w:w="4824" w:type="dxa"/>
          </w:tcPr>
          <w:p w14:paraId="4EF5731C">
            <w:pPr>
              <w:spacing w:after="0" w:line="240" w:lineRule="auto"/>
            </w:pPr>
            <w:r>
              <w:rPr>
                <w:sz w:val="20"/>
              </w:rPr>
              <w:t>6 roles, individual commits, code review</w:t>
            </w:r>
          </w:p>
        </w:tc>
      </w:tr>
      <w:tr w14:paraId="5A1C07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24" w:type="dxa"/>
          </w:tcPr>
          <w:p w14:paraId="1F1A72C0">
            <w:pPr>
              <w:spacing w:after="0" w:line="240" w:lineRule="auto"/>
            </w:pPr>
            <w:r>
              <w:rPr>
                <w:sz w:val="20"/>
              </w:rPr>
              <w:t>Test edge cases systematically</w:t>
            </w:r>
          </w:p>
        </w:tc>
        <w:tc>
          <w:tcPr>
            <w:tcW w:w="4824" w:type="dxa"/>
          </w:tcPr>
          <w:p w14:paraId="62A69F8B">
            <w:pPr>
              <w:spacing w:after="0" w:line="240" w:lineRule="auto"/>
            </w:pPr>
            <w:r>
              <w:rPr>
                <w:sz w:val="20"/>
              </w:rPr>
              <w:t>46 pytest unit tests</w:t>
            </w:r>
          </w:p>
        </w:tc>
      </w:tr>
    </w:tbl>
    <w:p w14:paraId="27255C6F"/>
    <w:p w14:paraId="06AEED06">
      <w:pPr>
        <w:pStyle w:val="4"/>
      </w:pPr>
      <w:r>
        <w:rPr>
          <w:color w:val="2C3E50"/>
        </w:rPr>
        <w:t>Technology Stack (What We Used)</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16"/>
        <w:gridCol w:w="3216"/>
        <w:gridCol w:w="3216"/>
      </w:tblGrid>
      <w:tr w14:paraId="2E384D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6254FD94">
            <w:pPr>
              <w:spacing w:after="0" w:line="240" w:lineRule="auto"/>
              <w:jc w:val="center"/>
            </w:pPr>
            <w:r>
              <w:rPr>
                <w:b/>
                <w:sz w:val="20"/>
              </w:rPr>
              <w:t>Layer</w:t>
            </w:r>
          </w:p>
        </w:tc>
        <w:tc>
          <w:tcPr>
            <w:tcW w:w="3216" w:type="dxa"/>
          </w:tcPr>
          <w:p w14:paraId="18530FA5">
            <w:pPr>
              <w:spacing w:after="0" w:line="240" w:lineRule="auto"/>
              <w:jc w:val="center"/>
            </w:pPr>
            <w:r>
              <w:rPr>
                <w:b/>
                <w:sz w:val="20"/>
              </w:rPr>
              <w:t>Choice</w:t>
            </w:r>
          </w:p>
        </w:tc>
        <w:tc>
          <w:tcPr>
            <w:tcW w:w="3216" w:type="dxa"/>
          </w:tcPr>
          <w:p w14:paraId="7DD594AB">
            <w:pPr>
              <w:spacing w:after="0" w:line="240" w:lineRule="auto"/>
              <w:jc w:val="center"/>
            </w:pPr>
            <w:r>
              <w:rPr>
                <w:b/>
                <w:sz w:val="20"/>
              </w:rPr>
              <w:t>Why</w:t>
            </w:r>
          </w:p>
        </w:tc>
      </w:tr>
      <w:tr w14:paraId="478CF3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59AE7BFA">
            <w:pPr>
              <w:spacing w:after="0" w:line="240" w:lineRule="auto"/>
            </w:pPr>
            <w:r>
              <w:rPr>
                <w:sz w:val="20"/>
              </w:rPr>
              <w:t>Backend</w:t>
            </w:r>
          </w:p>
        </w:tc>
        <w:tc>
          <w:tcPr>
            <w:tcW w:w="3216" w:type="dxa"/>
          </w:tcPr>
          <w:p w14:paraId="33788F9E">
            <w:pPr>
              <w:spacing w:after="0" w:line="240" w:lineRule="auto"/>
            </w:pPr>
            <w:r>
              <w:rPr>
                <w:sz w:val="20"/>
              </w:rPr>
              <w:t>Python 3.11+, Flask 3.0</w:t>
            </w:r>
          </w:p>
        </w:tc>
        <w:tc>
          <w:tcPr>
            <w:tcW w:w="3216" w:type="dxa"/>
          </w:tcPr>
          <w:p w14:paraId="1B2308DD">
            <w:pPr>
              <w:spacing w:after="0" w:line="240" w:lineRule="auto"/>
            </w:pPr>
            <w:r>
              <w:rPr>
                <w:sz w:val="20"/>
              </w:rPr>
              <w:t>Fast prototyping, rich DSA standard library</w:t>
            </w:r>
          </w:p>
        </w:tc>
      </w:tr>
      <w:tr w14:paraId="3B751E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B1F06E3">
            <w:pPr>
              <w:spacing w:after="0" w:line="240" w:lineRule="auto"/>
            </w:pPr>
            <w:r>
              <w:rPr>
                <w:sz w:val="20"/>
              </w:rPr>
              <w:t>Auth</w:t>
            </w:r>
          </w:p>
        </w:tc>
        <w:tc>
          <w:tcPr>
            <w:tcW w:w="3216" w:type="dxa"/>
          </w:tcPr>
          <w:p w14:paraId="0AD78DC9">
            <w:pPr>
              <w:spacing w:after="0" w:line="240" w:lineRule="auto"/>
            </w:pPr>
            <w:r>
              <w:rPr>
                <w:sz w:val="20"/>
              </w:rPr>
              <w:t>PyJWT + SHA-256</w:t>
            </w:r>
          </w:p>
        </w:tc>
        <w:tc>
          <w:tcPr>
            <w:tcW w:w="3216" w:type="dxa"/>
          </w:tcPr>
          <w:p w14:paraId="11DFB71E">
            <w:pPr>
              <w:spacing w:after="0" w:line="240" w:lineRule="auto"/>
            </w:pPr>
            <w:r>
              <w:rPr>
                <w:sz w:val="20"/>
              </w:rPr>
              <w:t>Stateless, matches real-world practice</w:t>
            </w:r>
          </w:p>
        </w:tc>
      </w:tr>
      <w:tr w14:paraId="5DDC25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4E6BB9F5">
            <w:pPr>
              <w:spacing w:after="0" w:line="240" w:lineRule="auto"/>
            </w:pPr>
            <w:r>
              <w:rPr>
                <w:sz w:val="20"/>
              </w:rPr>
              <w:t>Testing</w:t>
            </w:r>
          </w:p>
        </w:tc>
        <w:tc>
          <w:tcPr>
            <w:tcW w:w="3216" w:type="dxa"/>
          </w:tcPr>
          <w:p w14:paraId="05EBE75C">
            <w:pPr>
              <w:spacing w:after="0" w:line="240" w:lineRule="auto"/>
            </w:pPr>
            <w:r>
              <w:rPr>
                <w:sz w:val="20"/>
              </w:rPr>
              <w:t>pytest (46 tests)</w:t>
            </w:r>
          </w:p>
        </w:tc>
        <w:tc>
          <w:tcPr>
            <w:tcW w:w="3216" w:type="dxa"/>
          </w:tcPr>
          <w:p w14:paraId="1EE1B37A">
            <w:pPr>
              <w:spacing w:after="0" w:line="240" w:lineRule="auto"/>
            </w:pPr>
            <w:r>
              <w:rPr>
                <w:sz w:val="20"/>
              </w:rPr>
              <w:t>Industry standard</w:t>
            </w:r>
          </w:p>
        </w:tc>
      </w:tr>
      <w:tr w14:paraId="230CB9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5744DB38">
            <w:pPr>
              <w:spacing w:after="0" w:line="240" w:lineRule="auto"/>
            </w:pPr>
            <w:r>
              <w:rPr>
                <w:sz w:val="20"/>
              </w:rPr>
              <w:t>Frontend (optional)</w:t>
            </w:r>
          </w:p>
        </w:tc>
        <w:tc>
          <w:tcPr>
            <w:tcW w:w="3216" w:type="dxa"/>
          </w:tcPr>
          <w:p w14:paraId="37E89FE0">
            <w:pPr>
              <w:spacing w:after="0" w:line="240" w:lineRule="auto"/>
            </w:pPr>
            <w:r>
              <w:rPr>
                <w:sz w:val="20"/>
              </w:rPr>
              <w:t>React 18 + TypeScript + Vite 5</w:t>
            </w:r>
          </w:p>
        </w:tc>
        <w:tc>
          <w:tcPr>
            <w:tcW w:w="3216" w:type="dxa"/>
          </w:tcPr>
          <w:p w14:paraId="525C86B7">
            <w:pPr>
              <w:spacing w:after="0" w:line="240" w:lineRule="auto"/>
            </w:pPr>
            <w:r>
              <w:rPr>
                <w:sz w:val="20"/>
              </w:rPr>
              <w:t>Bonus visualization</w:t>
            </w:r>
          </w:p>
        </w:tc>
      </w:tr>
      <w:tr w14:paraId="7F31F9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3C1BFB3">
            <w:pPr>
              <w:spacing w:after="0" w:line="240" w:lineRule="auto"/>
            </w:pPr>
            <w:r>
              <w:rPr>
                <w:sz w:val="20"/>
              </w:rPr>
              <w:t>Deployment</w:t>
            </w:r>
          </w:p>
        </w:tc>
        <w:tc>
          <w:tcPr>
            <w:tcW w:w="3216" w:type="dxa"/>
          </w:tcPr>
          <w:p w14:paraId="242FF818">
            <w:pPr>
              <w:spacing w:after="0" w:line="240" w:lineRule="auto"/>
            </w:pPr>
            <w:r>
              <w:rPr>
                <w:sz w:val="20"/>
              </w:rPr>
              <w:t>Vercel (serverless)</w:t>
            </w:r>
          </w:p>
        </w:tc>
        <w:tc>
          <w:tcPr>
            <w:tcW w:w="3216" w:type="dxa"/>
          </w:tcPr>
          <w:p w14:paraId="59D689E0">
            <w:pPr>
              <w:spacing w:after="0" w:line="240" w:lineRule="auto"/>
            </w:pPr>
            <w:r>
              <w:rPr>
                <w:sz w:val="20"/>
              </w:rPr>
              <w:t>Free tier, showed us serverless constraints</w:t>
            </w:r>
          </w:p>
        </w:tc>
      </w:tr>
    </w:tbl>
    <w:p w14:paraId="3702C63C"/>
    <w:p w14:paraId="7C7A44E0">
      <w:pPr>
        <w:pStyle w:val="3"/>
      </w:pPr>
      <w:r>
        <w:rPr>
          <w:color w:val="2C3E50"/>
        </w:rPr>
        <w:t>2. TEAM ROLES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16"/>
        <w:gridCol w:w="3216"/>
        <w:gridCol w:w="3216"/>
      </w:tblGrid>
      <w:tr w14:paraId="7BAB72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E9398AE">
            <w:pPr>
              <w:spacing w:after="0" w:line="240" w:lineRule="auto"/>
              <w:jc w:val="center"/>
            </w:pPr>
            <w:r>
              <w:rPr>
                <w:b/>
                <w:sz w:val="20"/>
              </w:rPr>
              <w:t>Person</w:t>
            </w:r>
          </w:p>
        </w:tc>
        <w:tc>
          <w:tcPr>
            <w:tcW w:w="3216" w:type="dxa"/>
          </w:tcPr>
          <w:p w14:paraId="766CC0EC">
            <w:pPr>
              <w:spacing w:after="0" w:line="240" w:lineRule="auto"/>
              <w:jc w:val="center"/>
            </w:pPr>
            <w:r>
              <w:rPr>
                <w:b/>
                <w:sz w:val="20"/>
              </w:rPr>
              <w:t>Role</w:t>
            </w:r>
          </w:p>
        </w:tc>
        <w:tc>
          <w:tcPr>
            <w:tcW w:w="3216" w:type="dxa"/>
          </w:tcPr>
          <w:p w14:paraId="3116B4C4">
            <w:pPr>
              <w:spacing w:after="0" w:line="240" w:lineRule="auto"/>
              <w:jc w:val="center"/>
            </w:pPr>
            <w:r>
              <w:rPr>
                <w:b/>
                <w:sz w:val="20"/>
              </w:rPr>
              <w:t>Responsibilities</w:t>
            </w:r>
          </w:p>
        </w:tc>
      </w:tr>
      <w:tr w14:paraId="60207D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0AA949A1">
            <w:pPr>
              <w:spacing w:after="0" w:line="240" w:lineRule="auto"/>
            </w:pPr>
            <w:r>
              <w:rPr>
                <w:sz w:val="20"/>
              </w:rPr>
              <w:t>Person 1</w:t>
            </w:r>
          </w:p>
        </w:tc>
        <w:tc>
          <w:tcPr>
            <w:tcW w:w="3216" w:type="dxa"/>
          </w:tcPr>
          <w:p w14:paraId="52B6CA54">
            <w:pPr>
              <w:spacing w:after="0" w:line="240" w:lineRule="auto"/>
            </w:pPr>
            <w:r>
              <w:rPr>
                <w:sz w:val="20"/>
              </w:rPr>
              <w:t>Team Lead / Integrator</w:t>
            </w:r>
          </w:p>
        </w:tc>
        <w:tc>
          <w:tcPr>
            <w:tcW w:w="3216" w:type="dxa"/>
          </w:tcPr>
          <w:p w14:paraId="7C74E4D3">
            <w:pPr>
              <w:spacing w:after="0" w:line="240" w:lineRule="auto"/>
            </w:pPr>
            <w:r>
              <w:rPr>
                <w:sz w:val="20"/>
              </w:rPr>
              <w:t>Repo setup, README, docs, architecture diagram, launch scripts, config</w:t>
            </w:r>
          </w:p>
        </w:tc>
      </w:tr>
      <w:tr w14:paraId="0096EC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25B679BC">
            <w:pPr>
              <w:spacing w:after="0" w:line="240" w:lineRule="auto"/>
            </w:pPr>
            <w:r>
              <w:rPr>
                <w:sz w:val="20"/>
              </w:rPr>
              <w:t>Person 2</w:t>
            </w:r>
          </w:p>
        </w:tc>
        <w:tc>
          <w:tcPr>
            <w:tcW w:w="3216" w:type="dxa"/>
          </w:tcPr>
          <w:p w14:paraId="0BBCFA84">
            <w:pPr>
              <w:spacing w:after="0" w:line="240" w:lineRule="auto"/>
            </w:pPr>
            <w:r>
              <w:rPr>
                <w:sz w:val="20"/>
              </w:rPr>
              <w:t>Data Structures Lead</w:t>
            </w:r>
          </w:p>
        </w:tc>
        <w:tc>
          <w:tcPr>
            <w:tcW w:w="3216" w:type="dxa"/>
          </w:tcPr>
          <w:p w14:paraId="2F8CE940">
            <w:pPr>
              <w:spacing w:after="0" w:line="240" w:lineRule="auto"/>
            </w:pPr>
            <w:r>
              <w:rPr>
                <w:sz w:val="20"/>
              </w:rPr>
              <w:t>StockHashMap, IngestionQueue, AlertStack, TopKHeap, SectorGraph, LRUCache</w:t>
            </w:r>
          </w:p>
        </w:tc>
      </w:tr>
      <w:tr w14:paraId="3BF5FD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44C7A725">
            <w:pPr>
              <w:spacing w:after="0" w:line="240" w:lineRule="auto"/>
            </w:pPr>
            <w:r>
              <w:rPr>
                <w:sz w:val="20"/>
              </w:rPr>
              <w:t>Person 3</w:t>
            </w:r>
          </w:p>
        </w:tc>
        <w:tc>
          <w:tcPr>
            <w:tcW w:w="3216" w:type="dxa"/>
          </w:tcPr>
          <w:p w14:paraId="5A26A522">
            <w:pPr>
              <w:spacing w:after="0" w:line="240" w:lineRule="auto"/>
            </w:pPr>
            <w:r>
              <w:rPr>
                <w:sz w:val="20"/>
              </w:rPr>
              <w:t>Algorithms Lead</w:t>
            </w:r>
          </w:p>
        </w:tc>
        <w:tc>
          <w:tcPr>
            <w:tcW w:w="3216" w:type="dxa"/>
          </w:tcPr>
          <w:p w14:paraId="488822AB">
            <w:pPr>
              <w:spacing w:after="0" w:line="240" w:lineRule="auto"/>
            </w:pPr>
            <w:r>
              <w:rPr>
                <w:sz w:val="20"/>
              </w:rPr>
              <w:t>MergeSort, BinarySearch, Benchmarks</w:t>
            </w:r>
          </w:p>
        </w:tc>
      </w:tr>
      <w:tr w14:paraId="5273C5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76B5247">
            <w:pPr>
              <w:spacing w:after="0" w:line="240" w:lineRule="auto"/>
            </w:pPr>
            <w:r>
              <w:rPr>
                <w:sz w:val="20"/>
              </w:rPr>
              <w:t>Person 4</w:t>
            </w:r>
          </w:p>
        </w:tc>
        <w:tc>
          <w:tcPr>
            <w:tcW w:w="3216" w:type="dxa"/>
          </w:tcPr>
          <w:p w14:paraId="08EBF341">
            <w:pPr>
              <w:spacing w:after="0" w:line="240" w:lineRule="auto"/>
            </w:pPr>
            <w:r>
              <w:rPr>
                <w:sz w:val="20"/>
              </w:rPr>
              <w:t>API Developer</w:t>
            </w:r>
          </w:p>
        </w:tc>
        <w:tc>
          <w:tcPr>
            <w:tcW w:w="3216" w:type="dxa"/>
          </w:tcPr>
          <w:p w14:paraId="3FABA973">
            <w:pPr>
              <w:spacing w:after="0" w:line="240" w:lineRule="auto"/>
            </w:pPr>
            <w:r>
              <w:rPr>
                <w:sz w:val="20"/>
              </w:rPr>
              <w:t>Flask server, 22 endpoints, route wiring, CORS</w:t>
            </w:r>
          </w:p>
        </w:tc>
      </w:tr>
      <w:tr w14:paraId="45E557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6C2C922F">
            <w:pPr>
              <w:spacing w:after="0" w:line="240" w:lineRule="auto"/>
            </w:pPr>
            <w:r>
              <w:rPr>
                <w:sz w:val="20"/>
              </w:rPr>
              <w:t>Person 5</w:t>
            </w:r>
          </w:p>
        </w:tc>
        <w:tc>
          <w:tcPr>
            <w:tcW w:w="3216" w:type="dxa"/>
          </w:tcPr>
          <w:p w14:paraId="1FB78A36">
            <w:pPr>
              <w:spacing w:after="0" w:line="240" w:lineRule="auto"/>
            </w:pPr>
            <w:r>
              <w:rPr>
                <w:sz w:val="20"/>
              </w:rPr>
              <w:t>Auth + Simulator</w:t>
            </w:r>
          </w:p>
        </w:tc>
        <w:tc>
          <w:tcPr>
            <w:tcW w:w="3216" w:type="dxa"/>
          </w:tcPr>
          <w:p w14:paraId="5B69E478">
            <w:pPr>
              <w:spacing w:after="0" w:line="240" w:lineRule="auto"/>
            </w:pPr>
            <w:r>
              <w:rPr>
                <w:sz w:val="20"/>
              </w:rPr>
              <w:t>JWT auth, RBAC, 10K stock seeder, tick generator, Vercel entry</w:t>
            </w:r>
          </w:p>
        </w:tc>
      </w:tr>
      <w:tr w14:paraId="31C61B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560A3BC">
            <w:pPr>
              <w:spacing w:after="0" w:line="240" w:lineRule="auto"/>
            </w:pPr>
            <w:r>
              <w:rPr>
                <w:sz w:val="20"/>
              </w:rPr>
              <w:t>Person 6</w:t>
            </w:r>
          </w:p>
        </w:tc>
        <w:tc>
          <w:tcPr>
            <w:tcW w:w="3216" w:type="dxa"/>
          </w:tcPr>
          <w:p w14:paraId="6979F31A">
            <w:pPr>
              <w:spacing w:after="0" w:line="240" w:lineRule="auto"/>
            </w:pPr>
            <w:r>
              <w:rPr>
                <w:sz w:val="20"/>
              </w:rPr>
              <w:t>Testing &amp; QA</w:t>
            </w:r>
          </w:p>
        </w:tc>
        <w:tc>
          <w:tcPr>
            <w:tcW w:w="3216" w:type="dxa"/>
          </w:tcPr>
          <w:p w14:paraId="4091B19C">
            <w:pPr>
              <w:spacing w:after="0" w:line="240" w:lineRule="auto"/>
            </w:pPr>
            <w:r>
              <w:rPr>
                <w:sz w:val="20"/>
              </w:rPr>
              <w:t>46 pytest tests, edge cases, coverage verification</w:t>
            </w:r>
          </w:p>
        </w:tc>
      </w:tr>
    </w:tbl>
    <w:p w14:paraId="4221A56F"/>
    <w:p w14:paraId="7522BF90">
      <w:pPr>
        <w:jc w:val="center"/>
      </w:pPr>
      <w:r>
        <w:rPr>
          <w:b/>
          <w:color w:val="2C3E50"/>
          <w:sz w:val="24"/>
        </w:rPr>
        <w:t>[ SCREENSHOT 1 — GITHUB CONTRIBUTOR GRAPH ]</w:t>
      </w:r>
    </w:p>
    <w:p w14:paraId="58619B17">
      <w:pPr>
        <w:jc w:val="both"/>
      </w:pPr>
    </w:p>
    <w:p w14:paraId="5B458328">
      <w:pPr>
        <w:jc w:val="center"/>
      </w:pPr>
      <w:r>
        <w:drawing>
          <wp:inline distT="0" distB="0" distL="114300" distR="114300">
            <wp:extent cx="6126480" cy="3293110"/>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126480" cy="3293110"/>
                    </a:xfrm>
                    <a:prstGeom prst="rect">
                      <a:avLst/>
                    </a:prstGeom>
                    <a:noFill/>
                    <a:ln>
                      <a:noFill/>
                    </a:ln>
                  </pic:spPr>
                </pic:pic>
              </a:graphicData>
            </a:graphic>
          </wp:inline>
        </w:drawing>
      </w:r>
    </w:p>
    <w:p w14:paraId="2CC70B26">
      <w:pPr>
        <w:spacing w:before="40"/>
      </w:pPr>
    </w:p>
    <w:p w14:paraId="65D04239">
      <w:pPr>
        <w:pStyle w:val="3"/>
      </w:pPr>
      <w:r>
        <w:rPr>
          <w:color w:val="2C3E50"/>
        </w:rPr>
        <w:t>3. STEP 1 — UNDERSTANDING THE PROBLEM (USE CASES)</w:t>
      </w:r>
    </w:p>
    <w:p w14:paraId="0F8E31E6">
      <w:pPr>
        <w:pStyle w:val="4"/>
      </w:pPr>
      <w:r>
        <w:rPr>
          <w:color w:val="2C3E50"/>
        </w:rPr>
        <w:t>What is a Use Case?</w:t>
      </w:r>
    </w:p>
    <w:p w14:paraId="3DCC9A26">
      <w:r>
        <w:rPr>
          <w:b w:val="0"/>
          <w:i w:val="0"/>
          <w:sz w:val="22"/>
        </w:rPr>
        <w:t>Think of a use case as one thing someone can do with the system between an actor (user or system) and the system itself. Before we wrote a single line of Python, we mapped out who would use the system and what they would do. This made us think about which DSA to use before we started coding — not after — every data structure exists because a real person needs it to do something.</w:t>
      </w:r>
    </w:p>
    <w:p w14:paraId="7C120258">
      <w:pPr>
        <w:pStyle w:val="4"/>
      </w:pPr>
      <w:r>
        <w:rPr>
          <w:color w:val="2C3E50"/>
        </w:rPr>
        <w:t>Actors We Identified</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16"/>
        <w:gridCol w:w="3216"/>
        <w:gridCol w:w="3216"/>
      </w:tblGrid>
      <w:tr w14:paraId="271DEB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A16B025">
            <w:pPr>
              <w:spacing w:after="0" w:line="240" w:lineRule="auto"/>
              <w:jc w:val="center"/>
            </w:pPr>
            <w:r>
              <w:rPr>
                <w:b/>
                <w:sz w:val="20"/>
              </w:rPr>
              <w:t>Actor</w:t>
            </w:r>
          </w:p>
        </w:tc>
        <w:tc>
          <w:tcPr>
            <w:tcW w:w="3216" w:type="dxa"/>
          </w:tcPr>
          <w:p w14:paraId="431BDB09">
            <w:pPr>
              <w:spacing w:after="0" w:line="240" w:lineRule="auto"/>
              <w:jc w:val="center"/>
            </w:pPr>
            <w:r>
              <w:rPr>
                <w:b/>
                <w:sz w:val="20"/>
              </w:rPr>
              <w:t>Role</w:t>
            </w:r>
          </w:p>
        </w:tc>
        <w:tc>
          <w:tcPr>
            <w:tcW w:w="3216" w:type="dxa"/>
          </w:tcPr>
          <w:p w14:paraId="0506B271">
            <w:pPr>
              <w:spacing w:after="0" w:line="240" w:lineRule="auto"/>
              <w:jc w:val="center"/>
            </w:pPr>
            <w:r>
              <w:rPr>
                <w:b/>
                <w:sz w:val="20"/>
              </w:rPr>
              <w:t>Permissions</w:t>
            </w:r>
          </w:p>
        </w:tc>
      </w:tr>
      <w:tr w14:paraId="3ED93B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519A7BE">
            <w:pPr>
              <w:spacing w:after="0" w:line="240" w:lineRule="auto"/>
            </w:pPr>
            <w:r>
              <w:rPr>
                <w:sz w:val="20"/>
              </w:rPr>
              <w:t>Viewer</w:t>
            </w:r>
          </w:p>
        </w:tc>
        <w:tc>
          <w:tcPr>
            <w:tcW w:w="3216" w:type="dxa"/>
          </w:tcPr>
          <w:p w14:paraId="5E2DD497">
            <w:pPr>
              <w:spacing w:after="0" w:line="240" w:lineRule="auto"/>
            </w:pPr>
            <w:r>
              <w:rPr>
                <w:sz w:val="20"/>
              </w:rPr>
              <w:t>Read-only user</w:t>
            </w:r>
          </w:p>
        </w:tc>
        <w:tc>
          <w:tcPr>
            <w:tcW w:w="3216" w:type="dxa"/>
          </w:tcPr>
          <w:p w14:paraId="51869773">
            <w:pPr>
              <w:spacing w:after="0" w:line="240" w:lineRule="auto"/>
            </w:pPr>
            <w:r>
              <w:rPr>
                <w:sz w:val="20"/>
              </w:rPr>
              <w:t>Browse stocks, view prices, see benchmarks, explore sectors</w:t>
            </w:r>
          </w:p>
        </w:tc>
      </w:tr>
      <w:tr w14:paraId="5C9381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5711C23E">
            <w:pPr>
              <w:spacing w:after="0" w:line="240" w:lineRule="auto"/>
            </w:pPr>
            <w:r>
              <w:rPr>
                <w:sz w:val="20"/>
              </w:rPr>
              <w:t>Analyst</w:t>
            </w:r>
          </w:p>
        </w:tc>
        <w:tc>
          <w:tcPr>
            <w:tcW w:w="3216" w:type="dxa"/>
          </w:tcPr>
          <w:p w14:paraId="012CE587">
            <w:pPr>
              <w:spacing w:after="0" w:line="240" w:lineRule="auto"/>
            </w:pPr>
            <w:r>
              <w:rPr>
                <w:sz w:val="20"/>
              </w:rPr>
              <w:t>Power user</w:t>
            </w:r>
          </w:p>
        </w:tc>
        <w:tc>
          <w:tcPr>
            <w:tcW w:w="3216" w:type="dxa"/>
          </w:tcPr>
          <w:p w14:paraId="7A907B08">
            <w:pPr>
              <w:spacing w:after="0" w:line="240" w:lineRule="auto"/>
            </w:pPr>
            <w:r>
              <w:rPr>
                <w:sz w:val="20"/>
              </w:rPr>
              <w:t>Viewer + create/undo price threshold alerts</w:t>
            </w:r>
          </w:p>
        </w:tc>
      </w:tr>
      <w:tr w14:paraId="70F9EA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44F3F99">
            <w:pPr>
              <w:spacing w:after="0" w:line="240" w:lineRule="auto"/>
            </w:pPr>
            <w:r>
              <w:rPr>
                <w:sz w:val="20"/>
              </w:rPr>
              <w:t>Admin</w:t>
            </w:r>
          </w:p>
        </w:tc>
        <w:tc>
          <w:tcPr>
            <w:tcW w:w="3216" w:type="dxa"/>
          </w:tcPr>
          <w:p w14:paraId="5E15701F">
            <w:pPr>
              <w:spacing w:after="0" w:line="240" w:lineRule="auto"/>
            </w:pPr>
            <w:r>
              <w:rPr>
                <w:sz w:val="20"/>
              </w:rPr>
              <w:t>System manager</w:t>
            </w:r>
          </w:p>
        </w:tc>
        <w:tc>
          <w:tcPr>
            <w:tcW w:w="3216" w:type="dxa"/>
          </w:tcPr>
          <w:p w14:paraId="42C75715">
            <w:pPr>
              <w:spacing w:after="0" w:line="240" w:lineRule="auto"/>
            </w:pPr>
            <w:r>
              <w:rPr>
                <w:sz w:val="20"/>
              </w:rPr>
              <w:t>Analyst + run benchmarks, upsert stocks, clear cache</w:t>
            </w:r>
          </w:p>
        </w:tc>
      </w:tr>
      <w:tr w14:paraId="62A1F0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6A11F5AB">
            <w:pPr>
              <w:spacing w:after="0" w:line="240" w:lineRule="auto"/>
            </w:pPr>
            <w:r>
              <w:rPr>
                <w:sz w:val="20"/>
              </w:rPr>
              <w:t>Simulator</w:t>
            </w:r>
          </w:p>
        </w:tc>
        <w:tc>
          <w:tcPr>
            <w:tcW w:w="3216" w:type="dxa"/>
          </w:tcPr>
          <w:p w14:paraId="293A839D">
            <w:pPr>
              <w:spacing w:after="0" w:line="240" w:lineRule="auto"/>
            </w:pPr>
            <w:r>
              <w:rPr>
                <w:sz w:val="20"/>
              </w:rPr>
              <w:t>Background system</w:t>
            </w:r>
          </w:p>
        </w:tc>
        <w:tc>
          <w:tcPr>
            <w:tcW w:w="3216" w:type="dxa"/>
          </w:tcPr>
          <w:p w14:paraId="0CF64E2E">
            <w:pPr>
              <w:spacing w:after="0" w:line="240" w:lineRule="auto"/>
            </w:pPr>
            <w:r>
              <w:rPr>
                <w:sz w:val="20"/>
              </w:rPr>
              <w:t>Internal daemon thread generating live price ticks</w:t>
            </w:r>
          </w:p>
        </w:tc>
      </w:tr>
    </w:tbl>
    <w:p w14:paraId="5935195C"/>
    <w:p w14:paraId="6B5A570F">
      <w:pPr>
        <w:pStyle w:val="4"/>
      </w:pPr>
      <w:r>
        <w:rPr>
          <w:color w:val="2C3E50"/>
        </w:rPr>
        <w:t>Use Case Diagram</w:t>
      </w:r>
    </w:p>
    <w:p w14:paraId="57DE37C6">
      <w:r>
        <w:rPr>
          <w:b w:val="0"/>
          <w:i w:val="0"/>
          <w:sz w:val="22"/>
        </w:rPr>
        <w:t>(A Mermaid diagram was created showing 12 use cases — lookup stock, view top-K, explore sectors, sort history, search range, login/auth, create alert, undo alert, run benchmarks, clear cache, buffer ticks, seed 10K stocks — connected to 4 actors: Viewer, Analyst, Admin, Simulator.)</w:t>
      </w:r>
    </w:p>
    <w:p w14:paraId="312ED21B">
      <w:pPr>
        <w:jc w:val="center"/>
      </w:pPr>
      <w:r>
        <w:rPr>
          <w:b/>
          <w:color w:val="2C3E50"/>
          <w:sz w:val="24"/>
        </w:rPr>
        <w:t>[ SCREENSHOT — USE CASE MERMAID DIAGRAM ]</w:t>
      </w:r>
    </w:p>
    <w:p w14:paraId="2841347B">
      <w:pPr>
        <w:jc w:val="both"/>
      </w:pPr>
      <w:r>
        <w:drawing>
          <wp:inline distT="0" distB="0" distL="114300" distR="114300">
            <wp:extent cx="6125845" cy="6473190"/>
            <wp:effectExtent l="0" t="0" r="825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125845" cy="6473190"/>
                    </a:xfrm>
                    <a:prstGeom prst="rect">
                      <a:avLst/>
                    </a:prstGeom>
                    <a:noFill/>
                    <a:ln>
                      <a:noFill/>
                    </a:ln>
                  </pic:spPr>
                </pic:pic>
              </a:graphicData>
            </a:graphic>
          </wp:inline>
        </w:drawing>
      </w:r>
      <w:r>
        <w:drawing>
          <wp:inline distT="0" distB="0" distL="114300" distR="114300">
            <wp:extent cx="6121400" cy="5355590"/>
            <wp:effectExtent l="0" t="0" r="1270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121400" cy="5355590"/>
                    </a:xfrm>
                    <a:prstGeom prst="rect">
                      <a:avLst/>
                    </a:prstGeom>
                    <a:noFill/>
                    <a:ln>
                      <a:noFill/>
                    </a:ln>
                  </pic:spPr>
                </pic:pic>
              </a:graphicData>
            </a:graphic>
          </wp:inline>
        </w:drawing>
      </w:r>
    </w:p>
    <w:p w14:paraId="2C7F98DE">
      <w:pPr>
        <w:jc w:val="center"/>
      </w:pPr>
      <w:r>
        <w:rPr>
          <w:i/>
          <w:color w:val="888888"/>
          <w:sz w:val="18"/>
        </w:rPr>
        <w:t>Size: full width, ~500px height</w:t>
      </w:r>
    </w:p>
    <w:p w14:paraId="45B422EF">
      <w:pPr>
        <w:spacing w:before="40"/>
      </w:pPr>
    </w:p>
    <w:p w14:paraId="23017A06">
      <w:pPr>
        <w:pStyle w:val="3"/>
      </w:pPr>
      <w:r>
        <w:rPr>
          <w:color w:val="2C3E50"/>
        </w:rPr>
        <w:t>4. STEP 2 — ANALYZING CONSTRAINTS</w:t>
      </w:r>
    </w:p>
    <w:p w14:paraId="11F406AF">
      <w:pPr>
        <w:pStyle w:val="4"/>
      </w:pPr>
      <w:r>
        <w:rPr>
          <w:color w:val="2C3E50"/>
        </w:rPr>
        <w:t>Why Constraint Analysis Matters</w:t>
      </w:r>
    </w:p>
    <w:p w14:paraId="4F461B03">
      <w:r>
        <w:rPr>
          <w:b w:val="0"/>
          <w:i w:val="0"/>
          <w:sz w:val="22"/>
        </w:rPr>
        <w:t>Constraints are just fancy word for 'what are we working with?' of the system before writing any code. Instead of guessing 'will this be fast enough?', we wrote down actual numbers. Our lecturer kept saying: "Every constraint should point you toward a specific DSA." If you don't know your constraints, you can't choose the right structure.</w:t>
      </w:r>
    </w:p>
    <w:p w14:paraId="2165E845">
      <w:pPr>
        <w:pStyle w:val="4"/>
      </w:pPr>
      <w:r>
        <w:rPr>
          <w:color w:val="2C3E50"/>
        </w:rPr>
        <w:t>How Constraints Drove Our Choices</w:t>
      </w:r>
    </w:p>
    <w:p w14:paraId="7DB03A09">
      <w:pPr>
        <w:spacing w:before="0" w:after="0"/>
      </w:pPr>
      <w:r>
        <w:rPr>
          <w:rFonts w:ascii="Consolas" w:hAnsi="Consolas"/>
          <w:color w:val="1E1E2E"/>
          <w:sz w:val="18"/>
        </w:rPr>
        <w:t>CONSTRAINT: 10,000 stocks, O(1) lookup needed</w:t>
      </w:r>
    </w:p>
    <w:p w14:paraId="056FCF7F">
      <w:pPr>
        <w:spacing w:before="0" w:after="0"/>
      </w:pPr>
      <w:r>
        <w:rPr>
          <w:rFonts w:ascii="Consolas" w:hAnsi="Consolas"/>
          <w:color w:val="1E1E2E"/>
          <w:sz w:val="18"/>
        </w:rPr>
        <w:t xml:space="preserve">    |</w:t>
      </w:r>
    </w:p>
    <w:p w14:paraId="1F1AF28D">
      <w:pPr>
        <w:spacing w:before="0" w:after="0"/>
      </w:pPr>
      <w:r>
        <w:rPr>
          <w:rFonts w:ascii="Consolas" w:hAnsi="Consolas"/>
          <w:color w:val="1E1E2E"/>
          <w:sz w:val="18"/>
        </w:rPr>
        <w:t xml:space="preserve">    v</w:t>
      </w:r>
    </w:p>
    <w:p w14:paraId="148CF3A3">
      <w:pPr>
        <w:spacing w:before="0" w:after="0"/>
      </w:pPr>
      <w:r>
        <w:rPr>
          <w:rFonts w:ascii="Consolas" w:hAnsi="Consolas"/>
          <w:color w:val="1E1E2E"/>
          <w:sz w:val="18"/>
        </w:rPr>
        <w:t>DECISION: StockHashMap (hash table with case-insensitive keys)</w:t>
      </w:r>
    </w:p>
    <w:p w14:paraId="7A6AA2B5">
      <w:pPr>
        <w:spacing w:before="0" w:after="0"/>
      </w:pPr>
      <w:r>
        <w:rPr>
          <w:rFonts w:ascii="Consolas" w:hAnsi="Consolas"/>
          <w:color w:val="1E1E2E"/>
          <w:sz w:val="18"/>
        </w:rPr>
        <w:t xml:space="preserve">    |</w:t>
      </w:r>
    </w:p>
    <w:p w14:paraId="0486718D">
      <w:pPr>
        <w:spacing w:before="0" w:after="0"/>
      </w:pPr>
      <w:r>
        <w:rPr>
          <w:rFonts w:ascii="Consolas" w:hAnsi="Consolas"/>
          <w:color w:val="1E1E2E"/>
          <w:sz w:val="18"/>
        </w:rPr>
        <w:t xml:space="preserve">    |-- Load factor: Python dict default (2/3)</w:t>
      </w:r>
    </w:p>
    <w:p w14:paraId="52D3AEE9">
      <w:pPr>
        <w:spacing w:before="0" w:after="0"/>
      </w:pPr>
      <w:r>
        <w:rPr>
          <w:rFonts w:ascii="Consolas" w:hAnsi="Consolas"/>
          <w:color w:val="1E1E2E"/>
          <w:sz w:val="18"/>
        </w:rPr>
        <w:t xml:space="preserve">    |-- Collision resolution: open addressing (built-in)</w:t>
      </w:r>
    </w:p>
    <w:p w14:paraId="046753B0">
      <w:pPr>
        <w:spacing w:before="0" w:after="0"/>
      </w:pPr>
      <w:r>
        <w:rPr>
          <w:rFonts w:ascii="Consolas" w:hAnsi="Consolas"/>
          <w:color w:val="1E1E2E"/>
          <w:sz w:val="18"/>
        </w:rPr>
        <w:t xml:space="preserve">    |-- Memory: ~500 KB for 10K entries</w:t>
      </w:r>
    </w:p>
    <w:p w14:paraId="33258395">
      <w:pPr>
        <w:spacing w:before="40"/>
      </w:pPr>
    </w:p>
    <w:p w14:paraId="09E2A015">
      <w:pPr>
        <w:spacing w:before="0" w:after="0"/>
      </w:pPr>
      <w:r>
        <w:rPr>
          <w:rFonts w:ascii="Consolas" w:hAnsi="Consolas"/>
          <w:color w:val="1E1E2E"/>
          <w:sz w:val="18"/>
        </w:rPr>
        <w:t>CONSTRAINT: Real-time price ticks, must not block API</w:t>
      </w:r>
    </w:p>
    <w:p w14:paraId="146B3F16">
      <w:pPr>
        <w:spacing w:before="0" w:after="0"/>
      </w:pPr>
      <w:r>
        <w:rPr>
          <w:rFonts w:ascii="Consolas" w:hAnsi="Consolas"/>
          <w:color w:val="1E1E2E"/>
          <w:sz w:val="18"/>
        </w:rPr>
        <w:t xml:space="preserve">    |</w:t>
      </w:r>
    </w:p>
    <w:p w14:paraId="28486FBE">
      <w:pPr>
        <w:spacing w:before="0" w:after="0"/>
      </w:pPr>
      <w:r>
        <w:rPr>
          <w:rFonts w:ascii="Consolas" w:hAnsi="Consolas"/>
          <w:color w:val="1E1E2E"/>
          <w:sz w:val="18"/>
        </w:rPr>
        <w:t xml:space="preserve">    v</w:t>
      </w:r>
    </w:p>
    <w:p w14:paraId="027F443E">
      <w:pPr>
        <w:spacing w:before="0" w:after="0"/>
      </w:pPr>
      <w:r>
        <w:rPr>
          <w:rFonts w:ascii="Consolas" w:hAnsi="Consolas"/>
          <w:color w:val="1E1E2E"/>
          <w:sz w:val="18"/>
        </w:rPr>
        <w:t>DECISION: IngestionQueue (deque FIFO) + background daemon thread</w:t>
      </w:r>
    </w:p>
    <w:p w14:paraId="1FE41E40">
      <w:pPr>
        <w:spacing w:before="0" w:after="0"/>
      </w:pPr>
      <w:r>
        <w:rPr>
          <w:rFonts w:ascii="Consolas" w:hAnsi="Consolas"/>
          <w:color w:val="1E1E2E"/>
          <w:sz w:val="18"/>
        </w:rPr>
        <w:t xml:space="preserve">    |</w:t>
      </w:r>
    </w:p>
    <w:p w14:paraId="4A29AABF">
      <w:pPr>
        <w:spacing w:before="0" w:after="0"/>
      </w:pPr>
      <w:r>
        <w:rPr>
          <w:rFonts w:ascii="Consolas" w:hAnsi="Consolas"/>
          <w:color w:val="1E1E2E"/>
          <w:sz w:val="18"/>
        </w:rPr>
        <w:t xml:space="preserve">    |-- Producer: Simulator thread enqueues ticks every 2s</w:t>
      </w:r>
    </w:p>
    <w:p w14:paraId="33D59231">
      <w:pPr>
        <w:spacing w:before="0" w:after="0"/>
      </w:pPr>
      <w:r>
        <w:rPr>
          <w:rFonts w:ascii="Consolas" w:hAnsi="Consolas"/>
          <w:color w:val="1E1E2E"/>
          <w:sz w:val="18"/>
        </w:rPr>
        <w:t xml:space="preserve">    |-- Consumer: drain() batch processes ticks</w:t>
      </w:r>
    </w:p>
    <w:p w14:paraId="2E8E46A6">
      <w:pPr>
        <w:spacing w:before="0" w:after="0"/>
      </w:pPr>
      <w:r>
        <w:rPr>
          <w:rFonts w:ascii="Consolas" w:hAnsi="Consolas"/>
          <w:color w:val="1E1E2E"/>
          <w:sz w:val="18"/>
        </w:rPr>
        <w:t xml:space="preserve">    |-- Guarantee: No tick lost, API never blocked</w:t>
      </w:r>
    </w:p>
    <w:p w14:paraId="2847A3D6">
      <w:pPr>
        <w:spacing w:before="40"/>
      </w:pPr>
    </w:p>
    <w:p w14:paraId="3CDBD984">
      <w:pPr>
        <w:spacing w:before="0" w:after="0"/>
      </w:pPr>
      <w:r>
        <w:rPr>
          <w:rFonts w:ascii="Consolas" w:hAnsi="Consolas"/>
          <w:color w:val="1E1E2E"/>
          <w:sz w:val="18"/>
        </w:rPr>
        <w:t>CONSTRAINT: Top-K must be fast, K is small (&lt;=10)</w:t>
      </w:r>
    </w:p>
    <w:p w14:paraId="3E6A06B0">
      <w:pPr>
        <w:spacing w:before="0" w:after="0"/>
      </w:pPr>
      <w:r>
        <w:rPr>
          <w:rFonts w:ascii="Consolas" w:hAnsi="Consolas"/>
          <w:color w:val="1E1E2E"/>
          <w:sz w:val="18"/>
        </w:rPr>
        <w:t xml:space="preserve">    |</w:t>
      </w:r>
    </w:p>
    <w:p w14:paraId="1738A5FE">
      <w:pPr>
        <w:spacing w:before="0" w:after="0"/>
      </w:pPr>
      <w:r>
        <w:rPr>
          <w:rFonts w:ascii="Consolas" w:hAnsi="Consolas"/>
          <w:color w:val="1E1E2E"/>
          <w:sz w:val="18"/>
        </w:rPr>
        <w:t xml:space="preserve">    v</w:t>
      </w:r>
    </w:p>
    <w:p w14:paraId="73A2BBCE">
      <w:pPr>
        <w:spacing w:before="0" w:after="0"/>
      </w:pPr>
      <w:r>
        <w:rPr>
          <w:rFonts w:ascii="Consolas" w:hAnsi="Consolas"/>
          <w:color w:val="1E1E2E"/>
          <w:sz w:val="18"/>
        </w:rPr>
        <w:t>DECISION: TopKHeap (size-bounded min-heap)</w:t>
      </w:r>
    </w:p>
    <w:p w14:paraId="65D46C35">
      <w:pPr>
        <w:spacing w:before="0" w:after="0"/>
      </w:pPr>
      <w:r>
        <w:rPr>
          <w:rFonts w:ascii="Consolas" w:hAnsi="Consolas"/>
          <w:color w:val="1E1E2E"/>
          <w:sz w:val="18"/>
        </w:rPr>
        <w:t xml:space="preserve">    |</w:t>
      </w:r>
    </w:p>
    <w:p w14:paraId="7FC1FD1E">
      <w:pPr>
        <w:spacing w:before="0" w:after="0"/>
      </w:pPr>
      <w:r>
        <w:rPr>
          <w:rFonts w:ascii="Consolas" w:hAnsi="Consolas"/>
          <w:color w:val="1E1E2E"/>
          <w:sz w:val="18"/>
        </w:rPr>
        <w:t xml:space="preserve">    |-- Naive sort: O(N log N) = 50ms for 10K stocks X</w:t>
      </w:r>
    </w:p>
    <w:p w14:paraId="06614F89">
      <w:pPr>
        <w:spacing w:before="0" w:after="0"/>
      </w:pPr>
      <w:r>
        <w:rPr>
          <w:rFonts w:ascii="Consolas" w:hAnsi="Consolas"/>
          <w:color w:val="1E1E2E"/>
          <w:sz w:val="18"/>
        </w:rPr>
        <w:t xml:space="preserve">    |-- Heap approach: O(N log K) = 0.3ms per request V</w:t>
      </w:r>
    </w:p>
    <w:p w14:paraId="68103CE7">
      <w:pPr>
        <w:spacing w:before="0" w:after="0"/>
      </w:pPr>
      <w:r>
        <w:rPr>
          <w:rFonts w:ascii="Consolas" w:hAnsi="Consolas"/>
          <w:color w:val="1E1E2E"/>
          <w:sz w:val="18"/>
        </w:rPr>
        <w:t xml:space="preserve">    |-- Result: ~170x faster for K=10</w:t>
      </w:r>
    </w:p>
    <w:p w14:paraId="33853A53">
      <w:pPr>
        <w:spacing w:before="40"/>
      </w:pPr>
    </w:p>
    <w:p w14:paraId="0A1B8BD4">
      <w:pPr>
        <w:pStyle w:val="4"/>
      </w:pPr>
      <w:r>
        <w:rPr>
          <w:color w:val="2C3E50"/>
        </w:rPr>
        <w:t>Complete Constraint Table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421261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5D6111D7">
            <w:pPr>
              <w:spacing w:after="0" w:line="240" w:lineRule="auto"/>
              <w:jc w:val="center"/>
            </w:pPr>
            <w:r>
              <w:rPr>
                <w:b/>
                <w:sz w:val="20"/>
              </w:rPr>
              <w:t>#</w:t>
            </w:r>
          </w:p>
        </w:tc>
        <w:tc>
          <w:tcPr>
            <w:tcW w:w="1930" w:type="dxa"/>
          </w:tcPr>
          <w:p w14:paraId="2FFC4A59">
            <w:pPr>
              <w:spacing w:after="0" w:line="240" w:lineRule="auto"/>
              <w:jc w:val="center"/>
            </w:pPr>
            <w:r>
              <w:rPr>
                <w:b/>
                <w:sz w:val="20"/>
              </w:rPr>
              <w:t>Constraint</w:t>
            </w:r>
          </w:p>
        </w:tc>
        <w:tc>
          <w:tcPr>
            <w:tcW w:w="1930" w:type="dxa"/>
          </w:tcPr>
          <w:p w14:paraId="0797DBEB">
            <w:pPr>
              <w:spacing w:after="0" w:line="240" w:lineRule="auto"/>
              <w:jc w:val="center"/>
            </w:pPr>
            <w:r>
              <w:rPr>
                <w:b/>
                <w:sz w:val="20"/>
              </w:rPr>
              <w:t>Value</w:t>
            </w:r>
          </w:p>
        </w:tc>
        <w:tc>
          <w:tcPr>
            <w:tcW w:w="1930" w:type="dxa"/>
          </w:tcPr>
          <w:p w14:paraId="6EE8D199">
            <w:pPr>
              <w:spacing w:after="0" w:line="240" w:lineRule="auto"/>
              <w:jc w:val="center"/>
            </w:pPr>
            <w:r>
              <w:rPr>
                <w:b/>
                <w:sz w:val="20"/>
              </w:rPr>
              <w:t>Problem if Ignored</w:t>
            </w:r>
          </w:p>
        </w:tc>
        <w:tc>
          <w:tcPr>
            <w:tcW w:w="1930" w:type="dxa"/>
          </w:tcPr>
          <w:p w14:paraId="06F5BBC1">
            <w:pPr>
              <w:spacing w:after="0" w:line="240" w:lineRule="auto"/>
              <w:jc w:val="center"/>
            </w:pPr>
            <w:r>
              <w:rPr>
                <w:b/>
                <w:sz w:val="20"/>
              </w:rPr>
              <w:t>DSA Solution</w:t>
            </w:r>
          </w:p>
        </w:tc>
      </w:tr>
      <w:tr w14:paraId="2C2040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6EED8AAB">
            <w:pPr>
              <w:spacing w:after="0" w:line="240" w:lineRule="auto"/>
            </w:pPr>
            <w:r>
              <w:rPr>
                <w:sz w:val="20"/>
              </w:rPr>
              <w:t>C1</w:t>
            </w:r>
          </w:p>
        </w:tc>
        <w:tc>
          <w:tcPr>
            <w:tcW w:w="1930" w:type="dxa"/>
          </w:tcPr>
          <w:p w14:paraId="4658B8F3">
            <w:pPr>
              <w:spacing w:after="0" w:line="240" w:lineRule="auto"/>
            </w:pPr>
            <w:r>
              <w:rPr>
                <w:sz w:val="20"/>
              </w:rPr>
              <w:t>Stock count</w:t>
            </w:r>
          </w:p>
        </w:tc>
        <w:tc>
          <w:tcPr>
            <w:tcW w:w="1930" w:type="dxa"/>
          </w:tcPr>
          <w:p w14:paraId="05DFD099">
            <w:pPr>
              <w:spacing w:after="0" w:line="240" w:lineRule="auto"/>
            </w:pPr>
            <w:r>
              <w:rPr>
                <w:sz w:val="20"/>
              </w:rPr>
              <w:t>10,000</w:t>
            </w:r>
          </w:p>
        </w:tc>
        <w:tc>
          <w:tcPr>
            <w:tcW w:w="1930" w:type="dxa"/>
          </w:tcPr>
          <w:p w14:paraId="3F55DDBC">
            <w:pPr>
              <w:spacing w:after="0" w:line="240" w:lineRule="auto"/>
            </w:pPr>
            <w:r>
              <w:rPr>
                <w:sz w:val="20"/>
              </w:rPr>
              <w:t>Linear scan = 10 ms/lookup</w:t>
            </w:r>
          </w:p>
        </w:tc>
        <w:tc>
          <w:tcPr>
            <w:tcW w:w="1930" w:type="dxa"/>
          </w:tcPr>
          <w:p w14:paraId="35D0C5EE">
            <w:pPr>
              <w:spacing w:after="0" w:line="240" w:lineRule="auto"/>
            </w:pPr>
            <w:r>
              <w:rPr>
                <w:sz w:val="20"/>
              </w:rPr>
              <w:t>StockHashMap — O(1)</w:t>
            </w:r>
          </w:p>
        </w:tc>
      </w:tr>
      <w:tr w14:paraId="1FBFAA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0FBAFA56">
            <w:pPr>
              <w:spacing w:after="0" w:line="240" w:lineRule="auto"/>
            </w:pPr>
            <w:r>
              <w:rPr>
                <w:sz w:val="20"/>
              </w:rPr>
              <w:t>C2</w:t>
            </w:r>
          </w:p>
        </w:tc>
        <w:tc>
          <w:tcPr>
            <w:tcW w:w="1930" w:type="dxa"/>
          </w:tcPr>
          <w:p w14:paraId="05D92F03">
            <w:pPr>
              <w:spacing w:after="0" w:line="240" w:lineRule="auto"/>
            </w:pPr>
            <w:r>
              <w:rPr>
                <w:sz w:val="20"/>
              </w:rPr>
              <w:t>Price history depth</w:t>
            </w:r>
          </w:p>
        </w:tc>
        <w:tc>
          <w:tcPr>
            <w:tcW w:w="1930" w:type="dxa"/>
          </w:tcPr>
          <w:p w14:paraId="45DE3CF0">
            <w:pPr>
              <w:spacing w:after="0" w:line="240" w:lineRule="auto"/>
            </w:pPr>
            <w:r>
              <w:rPr>
                <w:sz w:val="20"/>
              </w:rPr>
              <w:t>90 days</w:t>
            </w:r>
          </w:p>
        </w:tc>
        <w:tc>
          <w:tcPr>
            <w:tcW w:w="1930" w:type="dxa"/>
          </w:tcPr>
          <w:p w14:paraId="23AA16B1">
            <w:pPr>
              <w:spacing w:after="0" w:line="240" w:lineRule="auto"/>
            </w:pPr>
            <w:r>
              <w:rPr>
                <w:sz w:val="20"/>
              </w:rPr>
              <w:t>900,000 data points unsorted</w:t>
            </w:r>
          </w:p>
        </w:tc>
        <w:tc>
          <w:tcPr>
            <w:tcW w:w="1930" w:type="dxa"/>
          </w:tcPr>
          <w:p w14:paraId="05376D9D">
            <w:pPr>
              <w:spacing w:after="0" w:line="240" w:lineRule="auto"/>
            </w:pPr>
            <w:r>
              <w:rPr>
                <w:sz w:val="20"/>
              </w:rPr>
              <w:t>MergeSort — O(n log n)</w:t>
            </w:r>
          </w:p>
        </w:tc>
      </w:tr>
      <w:tr w14:paraId="30BC22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2861CB21">
            <w:pPr>
              <w:spacing w:after="0" w:line="240" w:lineRule="auto"/>
            </w:pPr>
            <w:r>
              <w:rPr>
                <w:sz w:val="20"/>
              </w:rPr>
              <w:t>C3</w:t>
            </w:r>
          </w:p>
        </w:tc>
        <w:tc>
          <w:tcPr>
            <w:tcW w:w="1930" w:type="dxa"/>
          </w:tcPr>
          <w:p w14:paraId="23054C15">
            <w:pPr>
              <w:spacing w:after="0" w:line="240" w:lineRule="auto"/>
            </w:pPr>
            <w:r>
              <w:rPr>
                <w:sz w:val="20"/>
              </w:rPr>
              <w:t>Max alerts</w:t>
            </w:r>
          </w:p>
        </w:tc>
        <w:tc>
          <w:tcPr>
            <w:tcW w:w="1930" w:type="dxa"/>
          </w:tcPr>
          <w:p w14:paraId="7DB23FCD">
            <w:pPr>
              <w:spacing w:after="0" w:line="240" w:lineRule="auto"/>
            </w:pPr>
            <w:r>
              <w:rPr>
                <w:sz w:val="20"/>
              </w:rPr>
              <w:t>1,000</w:t>
            </w:r>
          </w:p>
        </w:tc>
        <w:tc>
          <w:tcPr>
            <w:tcW w:w="1930" w:type="dxa"/>
          </w:tcPr>
          <w:p w14:paraId="45E8C9EF">
            <w:pPr>
              <w:spacing w:after="0" w:line="240" w:lineRule="auto"/>
            </w:pPr>
            <w:r>
              <w:rPr>
                <w:sz w:val="20"/>
              </w:rPr>
              <w:t>Unlimited alerts = memory leak</w:t>
            </w:r>
          </w:p>
        </w:tc>
        <w:tc>
          <w:tcPr>
            <w:tcW w:w="1930" w:type="dxa"/>
          </w:tcPr>
          <w:p w14:paraId="573338FF">
            <w:pPr>
              <w:spacing w:after="0" w:line="240" w:lineRule="auto"/>
            </w:pPr>
            <w:r>
              <w:rPr>
                <w:sz w:val="20"/>
              </w:rPr>
              <w:t>AlertStack.MAX_SIZE = 1,000</w:t>
            </w:r>
          </w:p>
        </w:tc>
      </w:tr>
      <w:tr w14:paraId="3236E7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6D574CF3">
            <w:pPr>
              <w:spacing w:after="0" w:line="240" w:lineRule="auto"/>
            </w:pPr>
            <w:r>
              <w:rPr>
                <w:sz w:val="20"/>
              </w:rPr>
              <w:t>C4</w:t>
            </w:r>
          </w:p>
        </w:tc>
        <w:tc>
          <w:tcPr>
            <w:tcW w:w="1930" w:type="dxa"/>
          </w:tcPr>
          <w:p w14:paraId="6514A73D">
            <w:pPr>
              <w:spacing w:after="0" w:line="240" w:lineRule="auto"/>
            </w:pPr>
            <w:r>
              <w:rPr>
                <w:sz w:val="20"/>
              </w:rPr>
              <w:t>Top-K requests</w:t>
            </w:r>
          </w:p>
        </w:tc>
        <w:tc>
          <w:tcPr>
            <w:tcW w:w="1930" w:type="dxa"/>
          </w:tcPr>
          <w:p w14:paraId="4090421A">
            <w:pPr>
              <w:spacing w:after="0" w:line="240" w:lineRule="auto"/>
            </w:pPr>
            <w:r>
              <w:rPr>
                <w:sz w:val="20"/>
              </w:rPr>
              <w:t>K &lt;= 10</w:t>
            </w:r>
          </w:p>
        </w:tc>
        <w:tc>
          <w:tcPr>
            <w:tcW w:w="1930" w:type="dxa"/>
          </w:tcPr>
          <w:p w14:paraId="022D796D">
            <w:pPr>
              <w:spacing w:after="0" w:line="240" w:lineRule="auto"/>
            </w:pPr>
            <w:r>
              <w:rPr>
                <w:sz w:val="20"/>
              </w:rPr>
              <w:t>Sorting 10K per request = 50 ms</w:t>
            </w:r>
          </w:p>
        </w:tc>
        <w:tc>
          <w:tcPr>
            <w:tcW w:w="1930" w:type="dxa"/>
          </w:tcPr>
          <w:p w14:paraId="1A0D83E4">
            <w:pPr>
              <w:spacing w:after="0" w:line="240" w:lineRule="auto"/>
            </w:pPr>
            <w:r>
              <w:rPr>
                <w:sz w:val="20"/>
              </w:rPr>
              <w:t>TopKHeap — O(log K) incremental</w:t>
            </w:r>
          </w:p>
        </w:tc>
      </w:tr>
      <w:tr w14:paraId="41330A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2A183679">
            <w:pPr>
              <w:spacing w:after="0" w:line="240" w:lineRule="auto"/>
            </w:pPr>
            <w:r>
              <w:rPr>
                <w:sz w:val="20"/>
              </w:rPr>
              <w:t>C5</w:t>
            </w:r>
          </w:p>
        </w:tc>
        <w:tc>
          <w:tcPr>
            <w:tcW w:w="1930" w:type="dxa"/>
          </w:tcPr>
          <w:p w14:paraId="0284A37C">
            <w:pPr>
              <w:spacing w:after="0" w:line="240" w:lineRule="auto"/>
            </w:pPr>
            <w:r>
              <w:rPr>
                <w:sz w:val="20"/>
              </w:rPr>
              <w:t>Sector relations</w:t>
            </w:r>
          </w:p>
        </w:tc>
        <w:tc>
          <w:tcPr>
            <w:tcW w:w="1930" w:type="dxa"/>
          </w:tcPr>
          <w:p w14:paraId="5E426232">
            <w:pPr>
              <w:spacing w:after="0" w:line="240" w:lineRule="auto"/>
            </w:pPr>
            <w:r>
              <w:rPr>
                <w:sz w:val="20"/>
              </w:rPr>
              <w:t>10 sectors x edges</w:t>
            </w:r>
          </w:p>
        </w:tc>
        <w:tc>
          <w:tcPr>
            <w:tcW w:w="1930" w:type="dxa"/>
          </w:tcPr>
          <w:p w14:paraId="4240238C">
            <w:pPr>
              <w:spacing w:after="0" w:line="240" w:lineRule="auto"/>
            </w:pPr>
            <w:r>
              <w:rPr>
                <w:sz w:val="20"/>
              </w:rPr>
              <w:t>No traversal possible</w:t>
            </w:r>
          </w:p>
        </w:tc>
        <w:tc>
          <w:tcPr>
            <w:tcW w:w="1930" w:type="dxa"/>
          </w:tcPr>
          <w:p w14:paraId="65D2B1C8">
            <w:pPr>
              <w:spacing w:after="0" w:line="240" w:lineRule="auto"/>
            </w:pPr>
            <w:r>
              <w:rPr>
                <w:sz w:val="20"/>
              </w:rPr>
              <w:t>SectorGraph — BFS/DFS</w:t>
            </w:r>
          </w:p>
        </w:tc>
      </w:tr>
      <w:tr w14:paraId="3CC2B6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153867E8">
            <w:pPr>
              <w:spacing w:after="0" w:line="240" w:lineRule="auto"/>
            </w:pPr>
            <w:r>
              <w:rPr>
                <w:sz w:val="20"/>
              </w:rPr>
              <w:t>C6</w:t>
            </w:r>
          </w:p>
        </w:tc>
        <w:tc>
          <w:tcPr>
            <w:tcW w:w="1930" w:type="dxa"/>
          </w:tcPr>
          <w:p w14:paraId="78EDD3F1">
            <w:pPr>
              <w:spacing w:after="0" w:line="240" w:lineRule="auto"/>
            </w:pPr>
            <w:r>
              <w:rPr>
                <w:sz w:val="20"/>
              </w:rPr>
              <w:t>Cache capacity</w:t>
            </w:r>
          </w:p>
        </w:tc>
        <w:tc>
          <w:tcPr>
            <w:tcW w:w="1930" w:type="dxa"/>
          </w:tcPr>
          <w:p w14:paraId="15E5CFC1">
            <w:pPr>
              <w:spacing w:after="0" w:line="240" w:lineRule="auto"/>
            </w:pPr>
            <w:r>
              <w:rPr>
                <w:sz w:val="20"/>
              </w:rPr>
              <w:t>50 entries</w:t>
            </w:r>
          </w:p>
        </w:tc>
        <w:tc>
          <w:tcPr>
            <w:tcW w:w="1930" w:type="dxa"/>
          </w:tcPr>
          <w:p w14:paraId="625E2429">
            <w:pPr>
              <w:spacing w:after="0" w:line="240" w:lineRule="auto"/>
            </w:pPr>
            <w:r>
              <w:rPr>
                <w:sz w:val="20"/>
              </w:rPr>
              <w:t>Repeated HashMap hits = wasted lookups</w:t>
            </w:r>
          </w:p>
        </w:tc>
        <w:tc>
          <w:tcPr>
            <w:tcW w:w="1930" w:type="dxa"/>
          </w:tcPr>
          <w:p w14:paraId="1BF5CDD0">
            <w:pPr>
              <w:spacing w:after="0" w:line="240" w:lineRule="auto"/>
            </w:pPr>
            <w:r>
              <w:rPr>
                <w:sz w:val="20"/>
              </w:rPr>
              <w:t>LRUCache — Pareto 80/20</w:t>
            </w:r>
          </w:p>
        </w:tc>
      </w:tr>
      <w:tr w14:paraId="3ECED9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0DA56FBB">
            <w:pPr>
              <w:spacing w:after="0" w:line="240" w:lineRule="auto"/>
            </w:pPr>
            <w:r>
              <w:rPr>
                <w:sz w:val="20"/>
              </w:rPr>
              <w:t>C7</w:t>
            </w:r>
          </w:p>
        </w:tc>
        <w:tc>
          <w:tcPr>
            <w:tcW w:w="1930" w:type="dxa"/>
          </w:tcPr>
          <w:p w14:paraId="06062BBD">
            <w:pPr>
              <w:spacing w:after="0" w:line="240" w:lineRule="auto"/>
            </w:pPr>
            <w:r>
              <w:rPr>
                <w:sz w:val="20"/>
              </w:rPr>
              <w:t>Auth token expiry</w:t>
            </w:r>
          </w:p>
        </w:tc>
        <w:tc>
          <w:tcPr>
            <w:tcW w:w="1930" w:type="dxa"/>
          </w:tcPr>
          <w:p w14:paraId="5CAC9CBE">
            <w:pPr>
              <w:spacing w:after="0" w:line="240" w:lineRule="auto"/>
            </w:pPr>
            <w:r>
              <w:rPr>
                <w:sz w:val="20"/>
              </w:rPr>
              <w:t>1hr access / 7d refresh</w:t>
            </w:r>
          </w:p>
        </w:tc>
        <w:tc>
          <w:tcPr>
            <w:tcW w:w="1930" w:type="dxa"/>
          </w:tcPr>
          <w:p w14:paraId="1DC44470">
            <w:pPr>
              <w:spacing w:after="0" w:line="240" w:lineRule="auto"/>
            </w:pPr>
            <w:r>
              <w:rPr>
                <w:sz w:val="20"/>
              </w:rPr>
              <w:t>Stolen tokens = permanent access</w:t>
            </w:r>
          </w:p>
        </w:tc>
        <w:tc>
          <w:tcPr>
            <w:tcW w:w="1930" w:type="dxa"/>
          </w:tcPr>
          <w:p w14:paraId="59A2E399">
            <w:pPr>
              <w:spacing w:after="0" w:line="240" w:lineRule="auto"/>
            </w:pPr>
            <w:r>
              <w:rPr>
                <w:sz w:val="20"/>
              </w:rPr>
              <w:t>Short-lived JWT + refresh rotation</w:t>
            </w:r>
          </w:p>
        </w:tc>
      </w:tr>
      <w:tr w14:paraId="16F3A4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21C375F5">
            <w:pPr>
              <w:spacing w:after="0" w:line="240" w:lineRule="auto"/>
            </w:pPr>
            <w:r>
              <w:rPr>
                <w:sz w:val="20"/>
              </w:rPr>
              <w:t>C8</w:t>
            </w:r>
          </w:p>
        </w:tc>
        <w:tc>
          <w:tcPr>
            <w:tcW w:w="1930" w:type="dxa"/>
          </w:tcPr>
          <w:p w14:paraId="7E572637">
            <w:pPr>
              <w:spacing w:after="0" w:line="240" w:lineRule="auto"/>
            </w:pPr>
            <w:r>
              <w:rPr>
                <w:sz w:val="20"/>
              </w:rPr>
              <w:t>Memory budget</w:t>
            </w:r>
          </w:p>
        </w:tc>
        <w:tc>
          <w:tcPr>
            <w:tcW w:w="1930" w:type="dxa"/>
          </w:tcPr>
          <w:p w14:paraId="46CDFA17">
            <w:pPr>
              <w:spacing w:after="0" w:line="240" w:lineRule="auto"/>
            </w:pPr>
            <w:r>
              <w:rPr>
                <w:sz w:val="20"/>
              </w:rPr>
              <w:t>&lt; 512 MB</w:t>
            </w:r>
          </w:p>
        </w:tc>
        <w:tc>
          <w:tcPr>
            <w:tcW w:w="1930" w:type="dxa"/>
          </w:tcPr>
          <w:p w14:paraId="3C57DFB7">
            <w:pPr>
              <w:spacing w:after="0" w:line="240" w:lineRule="auto"/>
            </w:pPr>
            <w:r>
              <w:rPr>
                <w:sz w:val="20"/>
              </w:rPr>
              <w:t>Storing everything in DB = latency</w:t>
            </w:r>
          </w:p>
        </w:tc>
        <w:tc>
          <w:tcPr>
            <w:tcW w:w="1930" w:type="dxa"/>
          </w:tcPr>
          <w:p w14:paraId="1AA1C86C">
            <w:pPr>
              <w:spacing w:after="0" w:line="240" w:lineRule="auto"/>
            </w:pPr>
            <w:r>
              <w:rPr>
                <w:sz w:val="20"/>
              </w:rPr>
              <w:t>All in-memory, no DB</w:t>
            </w:r>
          </w:p>
        </w:tc>
      </w:tr>
      <w:tr w14:paraId="7D4C66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6604D656">
            <w:pPr>
              <w:spacing w:after="0" w:line="240" w:lineRule="auto"/>
            </w:pPr>
            <w:r>
              <w:rPr>
                <w:sz w:val="20"/>
              </w:rPr>
              <w:t>C9</w:t>
            </w:r>
          </w:p>
        </w:tc>
        <w:tc>
          <w:tcPr>
            <w:tcW w:w="1930" w:type="dxa"/>
          </w:tcPr>
          <w:p w14:paraId="48076F46">
            <w:pPr>
              <w:spacing w:after="0" w:line="240" w:lineRule="auto"/>
            </w:pPr>
            <w:r>
              <w:rPr>
                <w:sz w:val="20"/>
              </w:rPr>
              <w:t>Simulator interval</w:t>
            </w:r>
          </w:p>
        </w:tc>
        <w:tc>
          <w:tcPr>
            <w:tcW w:w="1930" w:type="dxa"/>
          </w:tcPr>
          <w:p w14:paraId="000D7387">
            <w:pPr>
              <w:spacing w:after="0" w:line="240" w:lineRule="auto"/>
            </w:pPr>
            <w:r>
              <w:rPr>
                <w:sz w:val="20"/>
              </w:rPr>
              <w:t>2 seconds</w:t>
            </w:r>
          </w:p>
        </w:tc>
        <w:tc>
          <w:tcPr>
            <w:tcW w:w="1930" w:type="dxa"/>
          </w:tcPr>
          <w:p w14:paraId="59393648">
            <w:pPr>
              <w:spacing w:after="0" w:line="240" w:lineRule="auto"/>
            </w:pPr>
            <w:r>
              <w:rPr>
                <w:sz w:val="20"/>
              </w:rPr>
              <w:t>Locking the API thread = timeouts</w:t>
            </w:r>
          </w:p>
        </w:tc>
        <w:tc>
          <w:tcPr>
            <w:tcW w:w="1930" w:type="dxa"/>
          </w:tcPr>
          <w:p w14:paraId="7C220150">
            <w:pPr>
              <w:spacing w:after="0" w:line="240" w:lineRule="auto"/>
            </w:pPr>
            <w:r>
              <w:rPr>
                <w:sz w:val="20"/>
              </w:rPr>
              <w:t>Background daemon thread</w:t>
            </w:r>
          </w:p>
        </w:tc>
      </w:tr>
      <w:tr w14:paraId="43F2F6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43483E07">
            <w:pPr>
              <w:spacing w:after="0" w:line="240" w:lineRule="auto"/>
            </w:pPr>
            <w:r>
              <w:rPr>
                <w:sz w:val="20"/>
              </w:rPr>
              <w:t>C10</w:t>
            </w:r>
          </w:p>
        </w:tc>
        <w:tc>
          <w:tcPr>
            <w:tcW w:w="1930" w:type="dxa"/>
          </w:tcPr>
          <w:p w14:paraId="4551A4CB">
            <w:pPr>
              <w:spacing w:after="0" w:line="240" w:lineRule="auto"/>
            </w:pPr>
            <w:r>
              <w:rPr>
                <w:sz w:val="20"/>
              </w:rPr>
              <w:t>Queue decoupling</w:t>
            </w:r>
          </w:p>
        </w:tc>
        <w:tc>
          <w:tcPr>
            <w:tcW w:w="1930" w:type="dxa"/>
          </w:tcPr>
          <w:p w14:paraId="2F198CA7">
            <w:pPr>
              <w:spacing w:after="0" w:line="240" w:lineRule="auto"/>
            </w:pPr>
            <w:r>
              <w:rPr>
                <w:sz w:val="20"/>
              </w:rPr>
              <w:t>Burst ticks</w:t>
            </w:r>
          </w:p>
        </w:tc>
        <w:tc>
          <w:tcPr>
            <w:tcW w:w="1930" w:type="dxa"/>
          </w:tcPr>
          <w:p w14:paraId="6DFBDD03">
            <w:pPr>
              <w:spacing w:after="0" w:line="240" w:lineRule="auto"/>
            </w:pPr>
            <w:r>
              <w:rPr>
                <w:sz w:val="20"/>
              </w:rPr>
              <w:t>Losing ticks during map updates</w:t>
            </w:r>
          </w:p>
        </w:tc>
        <w:tc>
          <w:tcPr>
            <w:tcW w:w="1930" w:type="dxa"/>
          </w:tcPr>
          <w:p w14:paraId="6F54B9CD">
            <w:pPr>
              <w:spacing w:after="0" w:line="240" w:lineRule="auto"/>
            </w:pPr>
            <w:r>
              <w:rPr>
                <w:sz w:val="20"/>
              </w:rPr>
              <w:t>IngestionQueue — FIFO buffer</w:t>
            </w:r>
          </w:p>
        </w:tc>
      </w:tr>
    </w:tbl>
    <w:p w14:paraId="7B6D5BBB"/>
    <w:p w14:paraId="5A710791">
      <w:pPr>
        <w:jc w:val="center"/>
        <w:rPr>
          <w:b/>
          <w:color w:val="2C3E50"/>
          <w:sz w:val="24"/>
        </w:rPr>
      </w:pPr>
      <w:r>
        <w:rPr>
          <w:b/>
          <w:color w:val="2C3E50"/>
          <w:sz w:val="24"/>
        </w:rPr>
        <w:t>[ CONSTRAINT</w:t>
      </w:r>
      <w:r>
        <w:rPr>
          <w:rFonts w:hint="default"/>
          <w:b/>
          <w:color w:val="2C3E50"/>
          <w:sz w:val="24"/>
          <w:lang w:val="en-US"/>
        </w:rPr>
        <w:t>~</w:t>
      </w:r>
      <w:r>
        <w:rPr>
          <w:b/>
          <w:color w:val="2C3E50"/>
          <w:sz w:val="24"/>
        </w:rPr>
        <w:t>WHITEBOARD ]</w:t>
      </w:r>
      <w:r>
        <w:drawing>
          <wp:inline distT="0" distB="0" distL="114300" distR="114300">
            <wp:extent cx="6121400" cy="7011670"/>
            <wp:effectExtent l="0" t="0" r="1270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121400" cy="7011670"/>
                    </a:xfrm>
                    <a:prstGeom prst="rect">
                      <a:avLst/>
                    </a:prstGeom>
                    <a:noFill/>
                    <a:ln>
                      <a:noFill/>
                    </a:ln>
                  </pic:spPr>
                </pic:pic>
              </a:graphicData>
            </a:graphic>
          </wp:inline>
        </w:drawing>
      </w:r>
    </w:p>
    <w:p w14:paraId="0990807B">
      <w:pPr>
        <w:jc w:val="both"/>
      </w:pPr>
    </w:p>
    <w:p w14:paraId="3C7D84B2">
      <w:pPr>
        <w:jc w:val="center"/>
      </w:pPr>
    </w:p>
    <w:p w14:paraId="3694C3D2">
      <w:pPr>
        <w:spacing w:before="40"/>
      </w:pPr>
    </w:p>
    <w:p w14:paraId="02EC2A94">
      <w:pPr>
        <w:pStyle w:val="3"/>
      </w:pPr>
      <w:r>
        <w:rPr>
          <w:color w:val="2C3E50"/>
        </w:rPr>
        <w:t>5. STEP 3 — DSA SELECTION &amp; LEARNING</w:t>
      </w:r>
    </w:p>
    <w:p w14:paraId="379163E1">
      <w:r>
        <w:rPr>
          <w:b w:val="0"/>
          <w:i w:val="0"/>
          <w:sz w:val="22"/>
        </w:rPr>
        <w:t>This is what this whole logbook is about. Every DSA section below follows the same pattern — we'll tell you what we needed, what we tried, what we chose, and what we learned from it for one data structure or algorithm. Here's the pattern we stuck to for each one:</w:t>
      </w:r>
    </w:p>
    <w:p w14:paraId="739777D3">
      <w:pPr>
        <w:pStyle w:val="29"/>
      </w:pPr>
      <w:r>
        <w:t>What we needed — the requirement that forced us to reach for this DSA</w:t>
      </w:r>
    </w:p>
    <w:p w14:paraId="105B741B">
      <w:pPr>
        <w:pStyle w:val="29"/>
      </w:pPr>
      <w:r>
        <w:t>What we considered — alternative approaches we debated</w:t>
      </w:r>
    </w:p>
    <w:p w14:paraId="6365CA80">
      <w:pPr>
        <w:pStyle w:val="29"/>
      </w:pPr>
      <w:r>
        <w:t>Why we chose this — the reasoning that settled the debate</w:t>
      </w:r>
    </w:p>
    <w:p w14:paraId="75C30C0B">
      <w:pPr>
        <w:pStyle w:val="29"/>
      </w:pPr>
      <w:r>
        <w:t>What we learned implementing it — bugs, surprises, 'aha' moments</w:t>
      </w:r>
    </w:p>
    <w:p w14:paraId="319186A7">
      <w:pPr>
        <w:pStyle w:val="29"/>
      </w:pPr>
      <w:r>
        <w:t>Verification — how we confirmed the complexity with benchmarks</w:t>
      </w:r>
    </w:p>
    <w:p w14:paraId="2C9B64EB">
      <w:pPr>
        <w:pStyle w:val="29"/>
      </w:pPr>
      <w:r>
        <w:t>Key takeaway — the one-sentence lesson we'll carry forward</w:t>
      </w:r>
    </w:p>
    <w:p w14:paraId="57B83FB7">
      <w:pPr>
        <w:pStyle w:val="4"/>
      </w:pPr>
      <w:r>
        <w:rPr>
          <w:color w:val="2C3E50"/>
        </w:rPr>
        <w:t>5.1 StockHashMap (Hash Table)</w:t>
      </w:r>
    </w:p>
    <w:p w14:paraId="3D8184F4">
      <w:r>
        <w:rPr>
          <w:b w:val="0"/>
          <w:i/>
          <w:sz w:val="22"/>
        </w:rPr>
        <w:t>GitHub File: backend/structures/stock_map.py</w:t>
      </w:r>
    </w:p>
    <w:p w14:paraId="78DAD21D">
      <w:pPr>
        <w:jc w:val="center"/>
      </w:pPr>
      <w:r>
        <w:rPr>
          <w:b/>
          <w:color w:val="2C3E50"/>
          <w:sz w:val="24"/>
        </w:rPr>
        <w:t>[ SCREENSHOT 3 ]</w:t>
      </w:r>
    </w:p>
    <w:p w14:paraId="6C8E4990">
      <w:pPr>
        <w:spacing w:before="40"/>
      </w:pPr>
      <w:r>
        <w:drawing>
          <wp:inline distT="0" distB="0" distL="114300" distR="114300">
            <wp:extent cx="6116320" cy="2867660"/>
            <wp:effectExtent l="0" t="0" r="177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116320" cy="2867660"/>
                    </a:xfrm>
                    <a:prstGeom prst="rect">
                      <a:avLst/>
                    </a:prstGeom>
                    <a:noFill/>
                    <a:ln>
                      <a:noFill/>
                    </a:ln>
                  </pic:spPr>
                </pic:pic>
              </a:graphicData>
            </a:graphic>
          </wp:inline>
        </w:drawing>
      </w:r>
    </w:p>
    <w:p w14:paraId="79F5D6AE">
      <w:pPr>
        <w:pStyle w:val="5"/>
      </w:pPr>
      <w:r>
        <w:t>What We Needed</w:t>
      </w:r>
    </w:p>
    <w:p w14:paraId="142808A5">
      <w:r>
        <w:rPr>
          <w:b w:val="0"/>
          <w:i w:val="0"/>
          <w:sz w:val="22"/>
        </w:rPr>
        <w:t>Every time someone hits the API, the first thing that happens is a stock lookup by ticker symbol (e.g., 'AAPL', 'msft'). With 10,000 stocks in memory, scanning them one by one would take ~10 ms per request. That's why we needed O(1) lookup — not O(n), not O(log n), but constant time.</w:t>
      </w:r>
    </w:p>
    <w:p w14:paraId="52EE8812">
      <w:pPr>
        <w:pStyle w:val="5"/>
      </w:pPr>
      <w:r>
        <w:t>What We Considered</w:t>
      </w:r>
    </w:p>
    <w:p w14:paraId="260733B8">
      <w:pPr>
        <w:pStyle w:val="23"/>
      </w:pPr>
      <w:r>
        <w:t>First we thought about sorted arrays with binary search: O(log n) = ~14 comparisons for 10K entries. Fast for reads, but inserting a new stock means shifting everything — O(n).</w:t>
      </w:r>
    </w:p>
    <w:p w14:paraId="1FC22E29">
      <w:pPr>
        <w:pStyle w:val="23"/>
      </w:pPr>
      <w:r>
        <w:t>Then we considered a BST — O(log n) average, nice in theory, but could turn into a linked list if the data wasn't balanced. And Python doesn't even have a built-in BST.</w:t>
      </w:r>
    </w:p>
    <w:p w14:paraId="0AE4834F">
      <w:pPr>
        <w:pStyle w:val="23"/>
      </w:pPr>
      <w:r>
        <w:t>Python dict (hash table): O(1) average, built-in, handles collisions natively. No brainer.</w:t>
      </w:r>
    </w:p>
    <w:p w14:paraId="54409076">
      <w:pPr>
        <w:pStyle w:val="5"/>
      </w:pPr>
      <w:r>
        <w:t>Why We Chose This</w:t>
      </w:r>
    </w:p>
    <w:p w14:paraId="5FFCC3DB">
      <w:r>
        <w:rPr>
          <w:b w:val="0"/>
          <w:i w:val="0"/>
          <w:sz w:val="22"/>
        </w:rPr>
        <w:t>Python's dict is honestly a masterpiece — open addressing with load factor 2/3, O(1) amortized, and it's written in C in the language — open addressing with load factor 2/3, O(1) amortized. By wrapping it, we got world-class hash table performance without having to implement collision handling ourselves. The case-insensitive lookup (symbol.upper()) was a one-liner.</w:t>
      </w:r>
    </w:p>
    <w:p w14:paraId="72728849">
      <w:pPr>
        <w:pStyle w:val="5"/>
      </w:pPr>
      <w:r>
        <w:t>What We Learned Implementing It</w:t>
      </w:r>
    </w:p>
    <w:p w14:paraId="6314BDC3">
      <w:pPr>
        <w:pStyle w:val="23"/>
      </w:pPr>
      <w:r>
        <w:t>Case-insensitivity is trickier than it looks: 'AAPL', 'aapl', 'Aapl' must all resolve. We normalize to .upper() on every put() and get(). This means the original casing is lost — a design trade-off we accepted.</w:t>
      </w:r>
    </w:p>
    <w:p w14:paraId="5BC97263">
      <w:pPr>
        <w:pStyle w:val="23"/>
      </w:pPr>
      <w:r>
        <w:t>Returning None vs raising KeyError: The built-in dict raises KeyError on missing keys. For an API, returning None was safer (no 500 errors for missing tickers). We used dict.get() instead of dict[].</w:t>
      </w:r>
    </w:p>
    <w:p w14:paraId="709C04AF">
      <w:pPr>
        <w:pStyle w:val="23"/>
      </w:pPr>
      <w:r>
        <w:t>Mutability surprises: StockRecord objects are mutable. When we returned them from get(), the caller could modify the record directly, bypassing put(). We discussed deep-copying but decided it was acceptable for a learning project.</w:t>
      </w:r>
    </w:p>
    <w:p w14:paraId="36B4A6A6">
      <w:pPr>
        <w:pStyle w:val="5"/>
      </w:pPr>
      <w:r>
        <w:t>Code</w:t>
      </w:r>
    </w:p>
    <w:p w14:paraId="712E0A3E">
      <w:pPr>
        <w:spacing w:before="0" w:after="0"/>
      </w:pPr>
      <w:r>
        <w:rPr>
          <w:rFonts w:ascii="Consolas" w:hAnsi="Consolas"/>
          <w:color w:val="1E1E2E"/>
          <w:sz w:val="18"/>
        </w:rPr>
        <w:t>class StockHashMap:</w:t>
      </w:r>
    </w:p>
    <w:p w14:paraId="0D6E5548">
      <w:pPr>
        <w:spacing w:before="0" w:after="0"/>
      </w:pPr>
      <w:r>
        <w:rPr>
          <w:rFonts w:ascii="Consolas" w:hAnsi="Consolas"/>
          <w:color w:val="1E1E2E"/>
          <w:sz w:val="18"/>
        </w:rPr>
        <w:t xml:space="preserve">    def __init__(self):</w:t>
      </w:r>
    </w:p>
    <w:p w14:paraId="2BA260E1">
      <w:pPr>
        <w:spacing w:before="0" w:after="0"/>
      </w:pPr>
      <w:r>
        <w:rPr>
          <w:rFonts w:ascii="Consolas" w:hAnsi="Consolas"/>
          <w:color w:val="1E1E2E"/>
          <w:sz w:val="18"/>
        </w:rPr>
        <w:t xml:space="preserve">        self._map: dict[str, StockRecord] = {}</w:t>
      </w:r>
    </w:p>
    <w:p w14:paraId="597EE6F1">
      <w:pPr>
        <w:spacing w:before="0" w:after="0"/>
      </w:pPr>
      <w:r>
        <w:rPr>
          <w:rFonts w:ascii="Consolas" w:hAnsi="Consolas"/>
          <w:color w:val="1E1E2E"/>
          <w:sz w:val="18"/>
        </w:rPr>
        <w:t xml:space="preserve">    </w:t>
      </w:r>
    </w:p>
    <w:p w14:paraId="5ED8C64E">
      <w:pPr>
        <w:spacing w:before="0" w:after="0"/>
      </w:pPr>
      <w:r>
        <w:rPr>
          <w:rFonts w:ascii="Consolas" w:hAnsi="Consolas"/>
          <w:color w:val="1E1E2E"/>
          <w:sz w:val="18"/>
        </w:rPr>
        <w:t xml:space="preserve">    def put(self, symbol: str, record: StockRecord) -&gt; None:</w:t>
      </w:r>
    </w:p>
    <w:p w14:paraId="2FFFB623">
      <w:pPr>
        <w:spacing w:before="0" w:after="0"/>
      </w:pPr>
      <w:r>
        <w:rPr>
          <w:rFonts w:ascii="Consolas" w:hAnsi="Consolas"/>
          <w:color w:val="1E1E2E"/>
          <w:sz w:val="18"/>
        </w:rPr>
        <w:t xml:space="preserve">        self._map[symbol.upper()] = record          # O(1)</w:t>
      </w:r>
    </w:p>
    <w:p w14:paraId="57C2CE8D">
      <w:pPr>
        <w:spacing w:before="0" w:after="0"/>
      </w:pPr>
      <w:r>
        <w:rPr>
          <w:rFonts w:ascii="Consolas" w:hAnsi="Consolas"/>
          <w:color w:val="1E1E2E"/>
          <w:sz w:val="18"/>
        </w:rPr>
        <w:t xml:space="preserve">    </w:t>
      </w:r>
    </w:p>
    <w:p w14:paraId="74D44C38">
      <w:pPr>
        <w:spacing w:before="0" w:after="0"/>
      </w:pPr>
      <w:r>
        <w:rPr>
          <w:rFonts w:ascii="Consolas" w:hAnsi="Consolas"/>
          <w:color w:val="1E1E2E"/>
          <w:sz w:val="18"/>
        </w:rPr>
        <w:t xml:space="preserve">    def get(self, symbol: str) -&gt; StockRecord | None:</w:t>
      </w:r>
    </w:p>
    <w:p w14:paraId="340A0F6B">
      <w:pPr>
        <w:spacing w:before="0" w:after="0"/>
      </w:pPr>
      <w:r>
        <w:rPr>
          <w:rFonts w:ascii="Consolas" w:hAnsi="Consolas"/>
          <w:color w:val="1E1E2E"/>
          <w:sz w:val="18"/>
        </w:rPr>
        <w:t xml:space="preserve">        return self._map.get(symbol.upper())         # O(1)</w:t>
      </w:r>
    </w:p>
    <w:p w14:paraId="23FD28D4">
      <w:pPr>
        <w:spacing w:before="0" w:after="0"/>
      </w:pPr>
      <w:r>
        <w:rPr>
          <w:rFonts w:ascii="Consolas" w:hAnsi="Consolas"/>
          <w:color w:val="1E1E2E"/>
          <w:sz w:val="18"/>
        </w:rPr>
        <w:t xml:space="preserve">    </w:t>
      </w:r>
    </w:p>
    <w:p w14:paraId="0C3EEB89">
      <w:pPr>
        <w:spacing w:before="0" w:after="0"/>
      </w:pPr>
      <w:r>
        <w:rPr>
          <w:rFonts w:ascii="Consolas" w:hAnsi="Consolas"/>
          <w:color w:val="1E1E2E"/>
          <w:sz w:val="18"/>
        </w:rPr>
        <w:t xml:space="preserve">    def update(self, symbol: str, price, volume) -&gt; bool:</w:t>
      </w:r>
    </w:p>
    <w:p w14:paraId="4E971BBF">
      <w:pPr>
        <w:spacing w:before="0" w:after="0"/>
      </w:pPr>
      <w:r>
        <w:rPr>
          <w:rFonts w:ascii="Consolas" w:hAnsi="Consolas"/>
          <w:color w:val="1E1E2E"/>
          <w:sz w:val="18"/>
        </w:rPr>
        <w:t xml:space="preserve">        key = symbol.upper()</w:t>
      </w:r>
    </w:p>
    <w:p w14:paraId="42723F0B">
      <w:pPr>
        <w:spacing w:before="0" w:after="0"/>
      </w:pPr>
      <w:r>
        <w:rPr>
          <w:rFonts w:ascii="Consolas" w:hAnsi="Consolas"/>
          <w:color w:val="1E1E2E"/>
          <w:sz w:val="18"/>
        </w:rPr>
        <w:t xml:space="preserve">        if key not in self._map: return False</w:t>
      </w:r>
    </w:p>
    <w:p w14:paraId="5147B97C">
      <w:pPr>
        <w:spacing w:before="0" w:after="0"/>
      </w:pPr>
      <w:r>
        <w:rPr>
          <w:rFonts w:ascii="Consolas" w:hAnsi="Consolas"/>
          <w:color w:val="1E1E2E"/>
          <w:sz w:val="18"/>
        </w:rPr>
        <w:t xml:space="preserve">        self._map[key].price = price                 # O(1)</w:t>
      </w:r>
    </w:p>
    <w:p w14:paraId="38D67D4B">
      <w:pPr>
        <w:spacing w:before="0" w:after="0"/>
      </w:pPr>
      <w:r>
        <w:rPr>
          <w:rFonts w:ascii="Consolas" w:hAnsi="Consolas"/>
          <w:color w:val="1E1E2E"/>
          <w:sz w:val="18"/>
        </w:rPr>
        <w:t xml:space="preserve">        self._map[key].volume = volume</w:t>
      </w:r>
    </w:p>
    <w:p w14:paraId="7FCE8EE3">
      <w:pPr>
        <w:spacing w:before="0" w:after="0"/>
      </w:pPr>
      <w:r>
        <w:rPr>
          <w:rFonts w:ascii="Consolas" w:hAnsi="Consolas"/>
          <w:color w:val="1E1E2E"/>
          <w:sz w:val="18"/>
        </w:rPr>
        <w:t xml:space="preserve">        return True</w:t>
      </w:r>
    </w:p>
    <w:p w14:paraId="54EAD71B">
      <w:pPr>
        <w:spacing w:before="40"/>
      </w:pPr>
    </w:p>
    <w:p w14:paraId="69DCE7F2">
      <w:pPr>
        <w:pStyle w:val="5"/>
      </w:pPr>
      <w:r>
        <w:t>Verification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3982F4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796587BF">
            <w:pPr>
              <w:spacing w:after="0" w:line="240" w:lineRule="auto"/>
              <w:jc w:val="center"/>
            </w:pPr>
            <w:r>
              <w:rPr>
                <w:b/>
                <w:sz w:val="20"/>
              </w:rPr>
              <w:t>Operation</w:t>
            </w:r>
          </w:p>
        </w:tc>
        <w:tc>
          <w:tcPr>
            <w:tcW w:w="1930" w:type="dxa"/>
          </w:tcPr>
          <w:p w14:paraId="00162F0D">
            <w:pPr>
              <w:spacing w:after="0" w:line="240" w:lineRule="auto"/>
              <w:jc w:val="center"/>
            </w:pPr>
            <w:r>
              <w:rPr>
                <w:b/>
                <w:sz w:val="20"/>
              </w:rPr>
              <w:t>N=1K</w:t>
            </w:r>
          </w:p>
        </w:tc>
        <w:tc>
          <w:tcPr>
            <w:tcW w:w="1930" w:type="dxa"/>
          </w:tcPr>
          <w:p w14:paraId="79568B32">
            <w:pPr>
              <w:spacing w:after="0" w:line="240" w:lineRule="auto"/>
              <w:jc w:val="center"/>
            </w:pPr>
            <w:r>
              <w:rPr>
                <w:b/>
                <w:sz w:val="20"/>
              </w:rPr>
              <w:t>N=10K</w:t>
            </w:r>
          </w:p>
        </w:tc>
        <w:tc>
          <w:tcPr>
            <w:tcW w:w="1930" w:type="dxa"/>
          </w:tcPr>
          <w:p w14:paraId="528BA82D">
            <w:pPr>
              <w:spacing w:after="0" w:line="240" w:lineRule="auto"/>
              <w:jc w:val="center"/>
            </w:pPr>
            <w:r>
              <w:rPr>
                <w:b/>
                <w:sz w:val="20"/>
              </w:rPr>
              <w:t>N=100K</w:t>
            </w:r>
          </w:p>
        </w:tc>
        <w:tc>
          <w:tcPr>
            <w:tcW w:w="1930" w:type="dxa"/>
          </w:tcPr>
          <w:p w14:paraId="43F6431C">
            <w:pPr>
              <w:spacing w:after="0" w:line="240" w:lineRule="auto"/>
              <w:jc w:val="center"/>
            </w:pPr>
            <w:r>
              <w:rPr>
                <w:b/>
                <w:sz w:val="20"/>
              </w:rPr>
              <w:t>Verdict</w:t>
            </w:r>
          </w:p>
        </w:tc>
      </w:tr>
      <w:tr w14:paraId="65089A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57A6E84D">
            <w:pPr>
              <w:spacing w:after="0" w:line="240" w:lineRule="auto"/>
            </w:pPr>
            <w:r>
              <w:rPr>
                <w:sz w:val="20"/>
              </w:rPr>
              <w:t>put</w:t>
            </w:r>
          </w:p>
        </w:tc>
        <w:tc>
          <w:tcPr>
            <w:tcW w:w="1930" w:type="dxa"/>
          </w:tcPr>
          <w:p w14:paraId="702793E2">
            <w:pPr>
              <w:spacing w:after="0" w:line="240" w:lineRule="auto"/>
            </w:pPr>
            <w:r>
              <w:rPr>
                <w:sz w:val="20"/>
              </w:rPr>
              <w:t>0.0002s</w:t>
            </w:r>
          </w:p>
        </w:tc>
        <w:tc>
          <w:tcPr>
            <w:tcW w:w="1930" w:type="dxa"/>
          </w:tcPr>
          <w:p w14:paraId="2558660D">
            <w:pPr>
              <w:spacing w:after="0" w:line="240" w:lineRule="auto"/>
            </w:pPr>
            <w:r>
              <w:rPr>
                <w:sz w:val="20"/>
              </w:rPr>
              <w:t>0.0002s</w:t>
            </w:r>
          </w:p>
        </w:tc>
        <w:tc>
          <w:tcPr>
            <w:tcW w:w="1930" w:type="dxa"/>
          </w:tcPr>
          <w:p w14:paraId="4681C8F2">
            <w:pPr>
              <w:spacing w:after="0" w:line="240" w:lineRule="auto"/>
            </w:pPr>
            <w:r>
              <w:rPr>
                <w:sz w:val="20"/>
              </w:rPr>
              <w:t>0.0002s</w:t>
            </w:r>
          </w:p>
        </w:tc>
        <w:tc>
          <w:tcPr>
            <w:tcW w:w="1930" w:type="dxa"/>
          </w:tcPr>
          <w:p w14:paraId="5399524A">
            <w:pPr>
              <w:spacing w:after="0" w:line="240" w:lineRule="auto"/>
            </w:pPr>
            <w:r>
              <w:rPr>
                <w:sz w:val="20"/>
              </w:rPr>
              <w:t>O(1) ✓</w:t>
            </w:r>
          </w:p>
        </w:tc>
      </w:tr>
      <w:tr w14:paraId="07F050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5844A56E">
            <w:pPr>
              <w:spacing w:after="0" w:line="240" w:lineRule="auto"/>
            </w:pPr>
            <w:r>
              <w:rPr>
                <w:sz w:val="20"/>
              </w:rPr>
              <w:t>get</w:t>
            </w:r>
          </w:p>
        </w:tc>
        <w:tc>
          <w:tcPr>
            <w:tcW w:w="1930" w:type="dxa"/>
          </w:tcPr>
          <w:p w14:paraId="39137A60">
            <w:pPr>
              <w:spacing w:after="0" w:line="240" w:lineRule="auto"/>
            </w:pPr>
            <w:r>
              <w:rPr>
                <w:sz w:val="20"/>
              </w:rPr>
              <w:t>0.0001s</w:t>
            </w:r>
          </w:p>
        </w:tc>
        <w:tc>
          <w:tcPr>
            <w:tcW w:w="1930" w:type="dxa"/>
          </w:tcPr>
          <w:p w14:paraId="25970906">
            <w:pPr>
              <w:spacing w:after="0" w:line="240" w:lineRule="auto"/>
            </w:pPr>
            <w:r>
              <w:rPr>
                <w:sz w:val="20"/>
              </w:rPr>
              <w:t>0.0001s</w:t>
            </w:r>
          </w:p>
        </w:tc>
        <w:tc>
          <w:tcPr>
            <w:tcW w:w="1930" w:type="dxa"/>
          </w:tcPr>
          <w:p w14:paraId="593F2603">
            <w:pPr>
              <w:spacing w:after="0" w:line="240" w:lineRule="auto"/>
            </w:pPr>
            <w:r>
              <w:rPr>
                <w:sz w:val="20"/>
              </w:rPr>
              <w:t>0.0001s</w:t>
            </w:r>
          </w:p>
        </w:tc>
        <w:tc>
          <w:tcPr>
            <w:tcW w:w="1930" w:type="dxa"/>
          </w:tcPr>
          <w:p w14:paraId="708479D9">
            <w:pPr>
              <w:spacing w:after="0" w:line="240" w:lineRule="auto"/>
            </w:pPr>
            <w:r>
              <w:rPr>
                <w:sz w:val="20"/>
              </w:rPr>
              <w:t>O(1) ✓</w:t>
            </w:r>
          </w:p>
        </w:tc>
      </w:tr>
    </w:tbl>
    <w:p w14:paraId="1326296E"/>
    <w:p w14:paraId="5F95867B">
      <w:r>
        <w:rPr>
          <w:b w:val="0"/>
          <w:i w:val="0"/>
          <w:sz w:val="22"/>
        </w:rPr>
        <w:t>The flat timing across 1K -&gt; 10K -&gt; 100K confirmed O(1). Even at 100,000 entries (10x our requirement), lookup time didn't budge.</w:t>
      </w:r>
    </w:p>
    <w:p w14:paraId="27D4A3B6">
      <w:r>
        <w:rPr>
          <w:b w:val="0"/>
          <w:i w:val="0"/>
          <w:sz w:val="22"/>
        </w:rPr>
        <w:t>Edge cases handled: Missing key -&gt; None, case insensitivity, empty map -&gt; size() = 0.</w:t>
      </w:r>
    </w:p>
    <w:p w14:paraId="73D26609">
      <w:pPr>
        <w:ind w:left="432"/>
      </w:pPr>
      <w:r>
        <w:rPr>
          <w:i/>
          <w:color w:val="2C3E50"/>
          <w:sz w:val="22"/>
        </w:rPr>
        <w:t>Key Takeaway: When you need O(1) lookup, reach for a hash table first — but don't forget to handle the 'what if it's missing?' case gracefully.</w:t>
      </w:r>
    </w:p>
    <w:p w14:paraId="0631B243">
      <w:pPr>
        <w:pStyle w:val="4"/>
      </w:pPr>
      <w:r>
        <w:rPr>
          <w:color w:val="2C3E50"/>
        </w:rPr>
        <w:t>5.2 IngestionQueue (Queue)</w:t>
      </w:r>
    </w:p>
    <w:p w14:paraId="5F1338BC">
      <w:pPr>
        <w:rPr>
          <w:rFonts w:hint="default"/>
          <w:lang w:val="en-US"/>
        </w:rPr>
      </w:pPr>
      <w:r>
        <w:rPr>
          <w:b w:val="0"/>
          <w:i/>
          <w:sz w:val="22"/>
        </w:rPr>
        <w:t>GitHub File: backend/structures/ingestion_queu</w:t>
      </w:r>
      <w:r>
        <w:rPr>
          <w:rFonts w:hint="default"/>
          <w:b w:val="0"/>
          <w:i/>
          <w:sz w:val="22"/>
          <w:lang w:val="en-US"/>
        </w:rPr>
        <w:t>e</w:t>
      </w:r>
      <w:r>
        <w:drawing>
          <wp:inline distT="0" distB="0" distL="114300" distR="114300">
            <wp:extent cx="5781675" cy="78962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81675" cy="7896225"/>
                    </a:xfrm>
                    <a:prstGeom prst="rect">
                      <a:avLst/>
                    </a:prstGeom>
                    <a:noFill/>
                    <a:ln>
                      <a:noFill/>
                    </a:ln>
                  </pic:spPr>
                </pic:pic>
              </a:graphicData>
            </a:graphic>
          </wp:inline>
        </w:drawing>
      </w:r>
    </w:p>
    <w:p w14:paraId="4727C2C1">
      <w:pPr>
        <w:spacing w:before="40"/>
      </w:pPr>
    </w:p>
    <w:p w14:paraId="112598C2">
      <w:pPr>
        <w:pStyle w:val="5"/>
      </w:pPr>
      <w:r>
        <w:t>What We Needed</w:t>
      </w:r>
    </w:p>
    <w:p w14:paraId="29150CC2">
      <w:r>
        <w:rPr>
          <w:b w:val="0"/>
          <w:i w:val="0"/>
          <w:sz w:val="22"/>
        </w:rPr>
        <w:t>The simulator generates price ticks continuously every 2 seconds. These must be processed in the exact order they arrive (FIFO) and the producer (simulator thread) must not block the consumer (map update). A queue decouples them.</w:t>
      </w:r>
    </w:p>
    <w:p w14:paraId="097F49D3">
      <w:pPr>
        <w:pStyle w:val="5"/>
      </w:pPr>
      <w:r>
        <w:t>What We Considered</w:t>
      </w:r>
    </w:p>
    <w:p w14:paraId="46615BA0">
      <w:pPr>
        <w:pStyle w:val="23"/>
      </w:pPr>
      <w:r>
        <w:t>Python list with append()/pop(0): pop(0) is O(n) — it shifts every remaining element. For 10K ticks, that's ~50 million shifts. X</w:t>
      </w:r>
    </w:p>
    <w:p w14:paraId="2EB74642">
      <w:pPr>
        <w:pStyle w:val="23"/>
      </w:pPr>
      <w:r>
        <w:t>collections.deque: O(1) append and popleft. Exactly what we needed.</w:t>
      </w:r>
    </w:p>
    <w:p w14:paraId="629F365D">
      <w:pPr>
        <w:pStyle w:val="23"/>
      </w:pPr>
      <w:r>
        <w:t>queue.Queue: Thread-safe but overkill — our simulator is the only producer and ticks are drained in the same thread.</w:t>
      </w:r>
    </w:p>
    <w:p w14:paraId="249FC8E4">
      <w:pPr>
        <w:pStyle w:val="5"/>
      </w:pPr>
      <w:r>
        <w:t>Why We Chose This</w:t>
      </w:r>
    </w:p>
    <w:p w14:paraId="0A284B01">
      <w:r>
        <w:rPr>
          <w:b w:val="0"/>
          <w:i w:val="0"/>
          <w:sz w:val="22"/>
        </w:rPr>
        <w:t>deque (double-ended queue) from the standard library gives O(1) push and pop on both ends. It's the textbook queue implementation: enqueue to the right, dequeue from the left. The drain() method (snapshot + clear) let us batch-process ticks efficiently.</w:t>
      </w:r>
    </w:p>
    <w:p w14:paraId="604EF396">
      <w:pPr>
        <w:pStyle w:val="5"/>
      </w:pPr>
      <w:r>
        <w:t>What We Learned Implementing It</w:t>
      </w:r>
    </w:p>
    <w:p w14:paraId="2B0D8E00">
      <w:pPr>
        <w:pStyle w:val="23"/>
      </w:pPr>
      <w:r>
        <w:t>list.pop(0) is a trap: We initially used list and immediately saw latency spikes. Profiling revealed pop(0) was O(n). Switching to deque.popleft() fixed it.</w:t>
      </w:r>
    </w:p>
    <w:p w14:paraId="4513171C">
      <w:pPr>
        <w:pStyle w:val="23"/>
      </w:pPr>
      <w:r>
        <w:t>Batch draining vs individual processing: Draining 100 ticks at once and processing the batch was 3x faster than processing each tick individually (fewer Python function calls).</w:t>
      </w:r>
    </w:p>
    <w:p w14:paraId="62529B82">
      <w:pPr>
        <w:pStyle w:val="23"/>
      </w:pPr>
      <w:r>
        <w:t>Thread safety concerns: While deque is thread-safe for append()/popleft(), the drain() method (which calls list(self._queue) and then clear()) is not atomic. In production, we'd need a lock.</w:t>
      </w:r>
    </w:p>
    <w:p w14:paraId="778D14ED">
      <w:pPr>
        <w:pStyle w:val="5"/>
      </w:pPr>
      <w:r>
        <w:t>Code</w:t>
      </w:r>
    </w:p>
    <w:p w14:paraId="3D2A9A12">
      <w:pPr>
        <w:spacing w:before="0" w:after="0"/>
      </w:pPr>
      <w:r>
        <w:rPr>
          <w:rFonts w:ascii="Consolas" w:hAnsi="Consolas"/>
          <w:color w:val="1E1E2E"/>
          <w:sz w:val="18"/>
        </w:rPr>
        <w:t>class IngestionQueue:</w:t>
      </w:r>
    </w:p>
    <w:p w14:paraId="386E407B">
      <w:pPr>
        <w:spacing w:before="0" w:after="0"/>
      </w:pPr>
      <w:r>
        <w:rPr>
          <w:rFonts w:ascii="Consolas" w:hAnsi="Consolas"/>
          <w:color w:val="1E1E2E"/>
          <w:sz w:val="18"/>
        </w:rPr>
        <w:t xml:space="preserve">    def __init__(self):</w:t>
      </w:r>
    </w:p>
    <w:p w14:paraId="200297EB">
      <w:pPr>
        <w:spacing w:before="0" w:after="0"/>
      </w:pPr>
      <w:r>
        <w:rPr>
          <w:rFonts w:ascii="Consolas" w:hAnsi="Consolas"/>
          <w:color w:val="1E1E2E"/>
          <w:sz w:val="18"/>
        </w:rPr>
        <w:t xml:space="preserve">        self._queue: deque[Tick] = deque()</w:t>
      </w:r>
    </w:p>
    <w:p w14:paraId="0CA0FE20">
      <w:pPr>
        <w:spacing w:before="0" w:after="0"/>
      </w:pPr>
      <w:r>
        <w:rPr>
          <w:rFonts w:ascii="Consolas" w:hAnsi="Consolas"/>
          <w:color w:val="1E1E2E"/>
          <w:sz w:val="18"/>
        </w:rPr>
        <w:t xml:space="preserve">    </w:t>
      </w:r>
    </w:p>
    <w:p w14:paraId="16DE2261">
      <w:pPr>
        <w:spacing w:before="0" w:after="0"/>
      </w:pPr>
      <w:r>
        <w:rPr>
          <w:rFonts w:ascii="Consolas" w:hAnsi="Consolas"/>
          <w:color w:val="1E1E2E"/>
          <w:sz w:val="18"/>
        </w:rPr>
        <w:t xml:space="preserve">    def enqueue(self, tick: Tick) -&gt; None:</w:t>
      </w:r>
    </w:p>
    <w:p w14:paraId="3AB41786">
      <w:pPr>
        <w:spacing w:before="0" w:after="0"/>
      </w:pPr>
      <w:r>
        <w:rPr>
          <w:rFonts w:ascii="Consolas" w:hAnsi="Consolas"/>
          <w:color w:val="1E1E2E"/>
          <w:sz w:val="18"/>
        </w:rPr>
        <w:t xml:space="preserve">        self._queue.append(tick)             # O(1)</w:t>
      </w:r>
    </w:p>
    <w:p w14:paraId="10C9E806">
      <w:pPr>
        <w:spacing w:before="0" w:after="0"/>
      </w:pPr>
      <w:r>
        <w:rPr>
          <w:rFonts w:ascii="Consolas" w:hAnsi="Consolas"/>
          <w:color w:val="1E1E2E"/>
          <w:sz w:val="18"/>
        </w:rPr>
        <w:t xml:space="preserve">    </w:t>
      </w:r>
    </w:p>
    <w:p w14:paraId="26981746">
      <w:pPr>
        <w:spacing w:before="0" w:after="0"/>
      </w:pPr>
      <w:r>
        <w:rPr>
          <w:rFonts w:ascii="Consolas" w:hAnsi="Consolas"/>
          <w:color w:val="1E1E2E"/>
          <w:sz w:val="18"/>
        </w:rPr>
        <w:t xml:space="preserve">    def dequeue(self) -&gt; Tick:</w:t>
      </w:r>
    </w:p>
    <w:p w14:paraId="54F980DE">
      <w:pPr>
        <w:spacing w:before="0" w:after="0"/>
      </w:pPr>
      <w:r>
        <w:rPr>
          <w:rFonts w:ascii="Consolas" w:hAnsi="Consolas"/>
          <w:color w:val="1E1E2E"/>
          <w:sz w:val="18"/>
        </w:rPr>
        <w:t xml:space="preserve">        return self._queue.popleft()         # O(1) — NOT pop(0)</w:t>
      </w:r>
    </w:p>
    <w:p w14:paraId="1E4C3C57">
      <w:pPr>
        <w:spacing w:before="0" w:after="0"/>
      </w:pPr>
      <w:r>
        <w:rPr>
          <w:rFonts w:ascii="Consolas" w:hAnsi="Consolas"/>
          <w:color w:val="1E1E2E"/>
          <w:sz w:val="18"/>
        </w:rPr>
        <w:t xml:space="preserve">    </w:t>
      </w:r>
    </w:p>
    <w:p w14:paraId="16ECAB7C">
      <w:pPr>
        <w:spacing w:before="0" w:after="0"/>
      </w:pPr>
      <w:r>
        <w:rPr>
          <w:rFonts w:ascii="Consolas" w:hAnsi="Consolas"/>
          <w:color w:val="1E1E2E"/>
          <w:sz w:val="18"/>
        </w:rPr>
        <w:t xml:space="preserve">    def drain(self) -&gt; list[Tick]:</w:t>
      </w:r>
    </w:p>
    <w:p w14:paraId="0476FF86">
      <w:pPr>
        <w:spacing w:before="0" w:after="0"/>
      </w:pPr>
      <w:r>
        <w:rPr>
          <w:rFonts w:ascii="Consolas" w:hAnsi="Consolas"/>
          <w:color w:val="1E1E2E"/>
          <w:sz w:val="18"/>
        </w:rPr>
        <w:t xml:space="preserve">        batch = list(self._queue)            # snapshot O(n)</w:t>
      </w:r>
    </w:p>
    <w:p w14:paraId="29A404D7">
      <w:pPr>
        <w:spacing w:before="0" w:after="0"/>
      </w:pPr>
      <w:r>
        <w:rPr>
          <w:rFonts w:ascii="Consolas" w:hAnsi="Consolas"/>
          <w:color w:val="1E1E2E"/>
          <w:sz w:val="18"/>
        </w:rPr>
        <w:t xml:space="preserve">        self._queue.clear()                  # clear O(1)</w:t>
      </w:r>
    </w:p>
    <w:p w14:paraId="2F76AAA0">
      <w:pPr>
        <w:spacing w:before="0" w:after="0"/>
      </w:pPr>
      <w:r>
        <w:rPr>
          <w:rFonts w:ascii="Consolas" w:hAnsi="Consolas"/>
          <w:color w:val="1E1E2E"/>
          <w:sz w:val="18"/>
        </w:rPr>
        <w:t xml:space="preserve">        return batch</w:t>
      </w:r>
    </w:p>
    <w:p w14:paraId="023F7413">
      <w:pPr>
        <w:spacing w:before="40"/>
      </w:pPr>
    </w:p>
    <w:p w14:paraId="1274B860">
      <w:pPr>
        <w:pStyle w:val="5"/>
      </w:pPr>
      <w:r>
        <w:t>Verification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58395B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2B15D04A">
            <w:pPr>
              <w:spacing w:after="0" w:line="240" w:lineRule="auto"/>
              <w:jc w:val="center"/>
            </w:pPr>
            <w:r>
              <w:rPr>
                <w:b/>
                <w:sz w:val="20"/>
              </w:rPr>
              <w:t>Operation</w:t>
            </w:r>
          </w:p>
        </w:tc>
        <w:tc>
          <w:tcPr>
            <w:tcW w:w="1930" w:type="dxa"/>
          </w:tcPr>
          <w:p w14:paraId="7F512BB2">
            <w:pPr>
              <w:spacing w:after="0" w:line="240" w:lineRule="auto"/>
              <w:jc w:val="center"/>
            </w:pPr>
            <w:r>
              <w:rPr>
                <w:b/>
                <w:sz w:val="20"/>
              </w:rPr>
              <w:t>N=1K</w:t>
            </w:r>
          </w:p>
        </w:tc>
        <w:tc>
          <w:tcPr>
            <w:tcW w:w="1930" w:type="dxa"/>
          </w:tcPr>
          <w:p w14:paraId="43D2C1C0">
            <w:pPr>
              <w:spacing w:after="0" w:line="240" w:lineRule="auto"/>
              <w:jc w:val="center"/>
            </w:pPr>
            <w:r>
              <w:rPr>
                <w:b/>
                <w:sz w:val="20"/>
              </w:rPr>
              <w:t>N=10K</w:t>
            </w:r>
          </w:p>
        </w:tc>
        <w:tc>
          <w:tcPr>
            <w:tcW w:w="1930" w:type="dxa"/>
          </w:tcPr>
          <w:p w14:paraId="1E3CF914">
            <w:pPr>
              <w:spacing w:after="0" w:line="240" w:lineRule="auto"/>
              <w:jc w:val="center"/>
            </w:pPr>
            <w:r>
              <w:rPr>
                <w:b/>
                <w:sz w:val="20"/>
              </w:rPr>
              <w:t>N=100K</w:t>
            </w:r>
          </w:p>
        </w:tc>
        <w:tc>
          <w:tcPr>
            <w:tcW w:w="1930" w:type="dxa"/>
          </w:tcPr>
          <w:p w14:paraId="50DAC713">
            <w:pPr>
              <w:spacing w:after="0" w:line="240" w:lineRule="auto"/>
              <w:jc w:val="center"/>
            </w:pPr>
            <w:r>
              <w:rPr>
                <w:b/>
                <w:sz w:val="20"/>
              </w:rPr>
              <w:t>Verdict</w:t>
            </w:r>
          </w:p>
        </w:tc>
      </w:tr>
      <w:tr w14:paraId="3FD8DC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65980269">
            <w:pPr>
              <w:spacing w:after="0" w:line="240" w:lineRule="auto"/>
            </w:pPr>
            <w:r>
              <w:rPr>
                <w:sz w:val="20"/>
              </w:rPr>
              <w:t>enqueue</w:t>
            </w:r>
          </w:p>
        </w:tc>
        <w:tc>
          <w:tcPr>
            <w:tcW w:w="1930" w:type="dxa"/>
          </w:tcPr>
          <w:p w14:paraId="47F1341A">
            <w:pPr>
              <w:spacing w:after="0" w:line="240" w:lineRule="auto"/>
            </w:pPr>
            <w:r>
              <w:rPr>
                <w:sz w:val="20"/>
              </w:rPr>
              <w:t>0.0001s</w:t>
            </w:r>
          </w:p>
        </w:tc>
        <w:tc>
          <w:tcPr>
            <w:tcW w:w="1930" w:type="dxa"/>
          </w:tcPr>
          <w:p w14:paraId="7C815334">
            <w:pPr>
              <w:spacing w:after="0" w:line="240" w:lineRule="auto"/>
            </w:pPr>
            <w:r>
              <w:rPr>
                <w:sz w:val="20"/>
              </w:rPr>
              <w:t>0.0001s</w:t>
            </w:r>
          </w:p>
        </w:tc>
        <w:tc>
          <w:tcPr>
            <w:tcW w:w="1930" w:type="dxa"/>
          </w:tcPr>
          <w:p w14:paraId="43545056">
            <w:pPr>
              <w:spacing w:after="0" w:line="240" w:lineRule="auto"/>
            </w:pPr>
            <w:r>
              <w:rPr>
                <w:sz w:val="20"/>
              </w:rPr>
              <w:t>0.0001s</w:t>
            </w:r>
          </w:p>
        </w:tc>
        <w:tc>
          <w:tcPr>
            <w:tcW w:w="1930" w:type="dxa"/>
          </w:tcPr>
          <w:p w14:paraId="21E9C847">
            <w:pPr>
              <w:spacing w:after="0" w:line="240" w:lineRule="auto"/>
            </w:pPr>
            <w:r>
              <w:rPr>
                <w:sz w:val="20"/>
              </w:rPr>
              <w:t>O(1) ✓</w:t>
            </w:r>
          </w:p>
        </w:tc>
      </w:tr>
      <w:tr w14:paraId="18657D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18D51806">
            <w:pPr>
              <w:spacing w:after="0" w:line="240" w:lineRule="auto"/>
            </w:pPr>
            <w:r>
              <w:rPr>
                <w:sz w:val="20"/>
              </w:rPr>
              <w:t>dequeue</w:t>
            </w:r>
          </w:p>
        </w:tc>
        <w:tc>
          <w:tcPr>
            <w:tcW w:w="1930" w:type="dxa"/>
          </w:tcPr>
          <w:p w14:paraId="03F6908F">
            <w:pPr>
              <w:spacing w:after="0" w:line="240" w:lineRule="auto"/>
            </w:pPr>
            <w:r>
              <w:rPr>
                <w:sz w:val="20"/>
              </w:rPr>
              <w:t>0.0002s</w:t>
            </w:r>
          </w:p>
        </w:tc>
        <w:tc>
          <w:tcPr>
            <w:tcW w:w="1930" w:type="dxa"/>
          </w:tcPr>
          <w:p w14:paraId="02EF8868">
            <w:pPr>
              <w:spacing w:after="0" w:line="240" w:lineRule="auto"/>
            </w:pPr>
            <w:r>
              <w:rPr>
                <w:sz w:val="20"/>
              </w:rPr>
              <w:t>0.0002s</w:t>
            </w:r>
          </w:p>
        </w:tc>
        <w:tc>
          <w:tcPr>
            <w:tcW w:w="1930" w:type="dxa"/>
          </w:tcPr>
          <w:p w14:paraId="1D49199A">
            <w:pPr>
              <w:spacing w:after="0" w:line="240" w:lineRule="auto"/>
            </w:pPr>
            <w:r>
              <w:rPr>
                <w:sz w:val="20"/>
              </w:rPr>
              <w:t>0.0002s</w:t>
            </w:r>
          </w:p>
        </w:tc>
        <w:tc>
          <w:tcPr>
            <w:tcW w:w="1930" w:type="dxa"/>
          </w:tcPr>
          <w:p w14:paraId="6EA916AD">
            <w:pPr>
              <w:spacing w:after="0" w:line="240" w:lineRule="auto"/>
            </w:pPr>
            <w:r>
              <w:rPr>
                <w:sz w:val="20"/>
              </w:rPr>
              <w:t>O(1) ✓</w:t>
            </w:r>
          </w:p>
        </w:tc>
      </w:tr>
    </w:tbl>
    <w:p w14:paraId="25B0B519"/>
    <w:p w14:paraId="7130F646">
      <w:r>
        <w:rPr>
          <w:b w:val="0"/>
          <w:i w:val="0"/>
          <w:sz w:val="22"/>
        </w:rPr>
        <w:t>The enqueue and dequeue times are flat across all sizes — exactly what O(1) should look like.</w:t>
      </w:r>
    </w:p>
    <w:p w14:paraId="1EBDDA52">
      <w:r>
        <w:rPr>
          <w:b w:val="0"/>
          <w:i w:val="0"/>
          <w:sz w:val="22"/>
        </w:rPr>
        <w:t>Edge cases handled: Empty queue -&gt; dequeue() raises IndexError (documented), peek() on empty -&gt; returns None, burst enqueue -&gt; deque handles dynamic resizing.</w:t>
      </w:r>
    </w:p>
    <w:p w14:paraId="6B55A26F">
      <w:pPr>
        <w:ind w:left="432"/>
      </w:pPr>
      <w:r>
        <w:rPr>
          <w:i/>
          <w:color w:val="2C3E50"/>
          <w:sz w:val="22"/>
        </w:rPr>
        <w:t>Key Takeaway: Always check whether your 'O(1)' operation really is O(1) — list.pop(0) looks like a queue but isn't one.</w:t>
      </w:r>
    </w:p>
    <w:p w14:paraId="0D369812">
      <w:pPr>
        <w:pStyle w:val="4"/>
      </w:pPr>
      <w:r>
        <w:rPr>
          <w:color w:val="2C3E50"/>
        </w:rPr>
        <w:t>5.3 AlertStack (Stack)</w:t>
      </w:r>
    </w:p>
    <w:p w14:paraId="59AF1BD2">
      <w:r>
        <w:rPr>
          <w:b w:val="0"/>
          <w:i/>
          <w:sz w:val="22"/>
        </w:rPr>
        <w:t>GitHub File: backend/structures/alert_stack.py</w:t>
      </w:r>
    </w:p>
    <w:p w14:paraId="27CC6714">
      <w:pPr>
        <w:jc w:val="center"/>
      </w:pPr>
      <w:r>
        <w:rPr>
          <w:b/>
          <w:color w:val="2C3E50"/>
          <w:sz w:val="24"/>
        </w:rPr>
        <w:t>[ SCREENSHOT 5 ]</w:t>
      </w:r>
    </w:p>
    <w:p w14:paraId="24D2ADD1">
      <w:pPr>
        <w:spacing w:before="40"/>
      </w:pPr>
      <w:r>
        <w:drawing>
          <wp:inline distT="0" distB="0" distL="114300" distR="114300">
            <wp:extent cx="6122035" cy="7350125"/>
            <wp:effectExtent l="0" t="0" r="1206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6122035" cy="7350125"/>
                    </a:xfrm>
                    <a:prstGeom prst="rect">
                      <a:avLst/>
                    </a:prstGeom>
                    <a:noFill/>
                    <a:ln>
                      <a:noFill/>
                    </a:ln>
                  </pic:spPr>
                </pic:pic>
              </a:graphicData>
            </a:graphic>
          </wp:inline>
        </w:drawing>
      </w:r>
    </w:p>
    <w:p w14:paraId="7DF35C24">
      <w:pPr>
        <w:pStyle w:val="5"/>
      </w:pPr>
      <w:r>
        <w:t>What We Needed</w:t>
      </w:r>
    </w:p>
    <w:p w14:paraId="4E88F109">
      <w:r>
        <w:rPr>
          <w:b w:val="0"/>
          <w:i w:val="0"/>
          <w:sz w:val="22"/>
        </w:rPr>
        <w:t>Analysts need to set price threshold alerts and review them in reverse creation order (LIFO — most recent first). They also expect to undo the last accidental deletion.</w:t>
      </w:r>
    </w:p>
    <w:p w14:paraId="1D372C8E">
      <w:pPr>
        <w:pStyle w:val="5"/>
      </w:pPr>
      <w:r>
        <w:t>What We Considered</w:t>
      </w:r>
    </w:p>
    <w:p w14:paraId="6BABDCF2">
      <w:pPr>
        <w:pStyle w:val="23"/>
      </w:pPr>
      <w:r>
        <w:t>Queue (FIFO): Would show oldest alerts first. That's not what analysts want — they want the most recent alert at the top.</w:t>
      </w:r>
    </w:p>
    <w:p w14:paraId="6F950C8B">
      <w:pPr>
        <w:pStyle w:val="23"/>
      </w:pPr>
      <w:r>
        <w:t>List with random access: Overkill. We didn't need 'show me the 3rd alert', we needed 'show me the most recent one and let me undo my last action.'</w:t>
      </w:r>
    </w:p>
    <w:p w14:paraId="068BDD9A">
      <w:pPr>
        <w:pStyle w:val="23"/>
      </w:pPr>
      <w:r>
        <w:t>Stack (LIFO) with undo buffer: Perfect. Push adds to top, pop removes from top, undo restores the last popped item.</w:t>
      </w:r>
    </w:p>
    <w:p w14:paraId="294B0BF7">
      <w:pPr>
        <w:pStyle w:val="5"/>
      </w:pPr>
      <w:r>
        <w:t>Why We Chose This</w:t>
      </w:r>
    </w:p>
    <w:p w14:paraId="5C28D99A">
      <w:r>
        <w:rPr>
          <w:b w:val="0"/>
          <w:i w:val="0"/>
          <w:sz w:val="22"/>
        </w:rPr>
        <w:t>A stack maps naturally to 'undo the last thing I did' — it's a textbook application. Python's list with append()/pop() gives O(1) stack operations. The secondary undo buffer (storing the single most-recently popped alert) added the undo feature with minimal complexity.</w:t>
      </w:r>
    </w:p>
    <w:p w14:paraId="3FCE00AD">
      <w:pPr>
        <w:pStyle w:val="5"/>
      </w:pPr>
      <w:r>
        <w:t>What We Learned Implementing It</w:t>
      </w:r>
    </w:p>
    <w:p w14:paraId="62908DBB">
      <w:pPr>
        <w:pStyle w:val="23"/>
      </w:pPr>
      <w:r>
        <w:t>The undo buffer is not a stack of history: We initially stored every popped alert in the undo buffer, but then 'undo' became ambiguous (undo which one?). We changed it to store only the single most-recently popped alert — a 'one-level undo'. This is simpler and matches user expectations better.</w:t>
      </w:r>
    </w:p>
    <w:p w14:paraId="507180B7">
      <w:pPr>
        <w:pStyle w:val="23"/>
      </w:pPr>
      <w:r>
        <w:t>New push clears undo: If you push after a pop, the old undo state is invalid (you've moved to a new 'commit point'). We learned to clear() the undo buffer on every push.</w:t>
      </w:r>
    </w:p>
    <w:p w14:paraId="6F6E0FEC">
      <w:pPr>
        <w:pStyle w:val="23"/>
      </w:pPr>
      <w:r>
        <w:t>Max size enforcement: Without MAX_SIZE = 1000, an unlimited stack is a memory leak waiting to happen. We raise ValueError when full — a deliberate design choice to fail loud rather than silent.</w:t>
      </w:r>
    </w:p>
    <w:p w14:paraId="498052DF">
      <w:pPr>
        <w:pStyle w:val="5"/>
      </w:pPr>
      <w:r>
        <w:t>Code</w:t>
      </w:r>
    </w:p>
    <w:p w14:paraId="6D537EA6">
      <w:pPr>
        <w:spacing w:before="0" w:after="0"/>
      </w:pPr>
      <w:r>
        <w:rPr>
          <w:rFonts w:ascii="Consolas" w:hAnsi="Consolas"/>
          <w:color w:val="1E1E2E"/>
          <w:sz w:val="18"/>
        </w:rPr>
        <w:t>class AlertStack:</w:t>
      </w:r>
    </w:p>
    <w:p w14:paraId="42833374">
      <w:pPr>
        <w:spacing w:before="0" w:after="0"/>
      </w:pPr>
      <w:r>
        <w:rPr>
          <w:rFonts w:ascii="Consolas" w:hAnsi="Consolas"/>
          <w:color w:val="1E1E2E"/>
          <w:sz w:val="18"/>
        </w:rPr>
        <w:t xml:space="preserve">    def __init__(self):</w:t>
      </w:r>
    </w:p>
    <w:p w14:paraId="22726B59">
      <w:pPr>
        <w:spacing w:before="0" w:after="0"/>
      </w:pPr>
      <w:r>
        <w:rPr>
          <w:rFonts w:ascii="Consolas" w:hAnsi="Consolas"/>
          <w:color w:val="1E1E2E"/>
          <w:sz w:val="18"/>
        </w:rPr>
        <w:t xml:space="preserve">        self._stack: list[Alert] = []</w:t>
      </w:r>
    </w:p>
    <w:p w14:paraId="0482C89A">
      <w:pPr>
        <w:spacing w:before="0" w:after="0"/>
      </w:pPr>
      <w:r>
        <w:rPr>
          <w:rFonts w:ascii="Consolas" w:hAnsi="Consolas"/>
          <w:color w:val="1E1E2E"/>
          <w:sz w:val="18"/>
        </w:rPr>
        <w:t xml:space="preserve">        self._undo_buf: list[Alert] = []</w:t>
      </w:r>
    </w:p>
    <w:p w14:paraId="7F29E0F9">
      <w:pPr>
        <w:spacing w:before="0" w:after="0"/>
      </w:pPr>
      <w:r>
        <w:rPr>
          <w:rFonts w:ascii="Consolas" w:hAnsi="Consolas"/>
          <w:color w:val="1E1E2E"/>
          <w:sz w:val="18"/>
        </w:rPr>
        <w:t xml:space="preserve">    </w:t>
      </w:r>
    </w:p>
    <w:p w14:paraId="4B13758D">
      <w:pPr>
        <w:spacing w:before="0" w:after="0"/>
      </w:pPr>
      <w:r>
        <w:rPr>
          <w:rFonts w:ascii="Consolas" w:hAnsi="Consolas"/>
          <w:color w:val="1E1E2E"/>
          <w:sz w:val="18"/>
        </w:rPr>
        <w:t xml:space="preserve">    def push(self, alert: Alert) -&gt; None:</w:t>
      </w:r>
    </w:p>
    <w:p w14:paraId="380BDB0D">
      <w:pPr>
        <w:spacing w:before="0" w:after="0"/>
      </w:pPr>
      <w:r>
        <w:rPr>
          <w:rFonts w:ascii="Consolas" w:hAnsi="Consolas"/>
          <w:color w:val="1E1E2E"/>
          <w:sz w:val="18"/>
        </w:rPr>
        <w:t xml:space="preserve">        if len(self._stack) &gt;= MAX_SIZE:</w:t>
      </w:r>
    </w:p>
    <w:p w14:paraId="75B5C6AB">
      <w:pPr>
        <w:spacing w:before="0" w:after="0"/>
      </w:pPr>
      <w:r>
        <w:rPr>
          <w:rFonts w:ascii="Consolas" w:hAnsi="Consolas"/>
          <w:color w:val="1E1E2E"/>
          <w:sz w:val="18"/>
        </w:rPr>
        <w:t xml:space="preserve">            raise ValueError("Stack full")</w:t>
      </w:r>
    </w:p>
    <w:p w14:paraId="18CDE829">
      <w:pPr>
        <w:spacing w:before="0" w:after="0"/>
      </w:pPr>
      <w:r>
        <w:rPr>
          <w:rFonts w:ascii="Consolas" w:hAnsi="Consolas"/>
          <w:color w:val="1E1E2E"/>
          <w:sz w:val="18"/>
        </w:rPr>
        <w:t xml:space="preserve">        self._stack.append(alert)             # O(1)</w:t>
      </w:r>
    </w:p>
    <w:p w14:paraId="77B18476">
      <w:pPr>
        <w:spacing w:before="0" w:after="0"/>
      </w:pPr>
      <w:r>
        <w:rPr>
          <w:rFonts w:ascii="Consolas" w:hAnsi="Consolas"/>
          <w:color w:val="1E1E2E"/>
          <w:sz w:val="18"/>
        </w:rPr>
        <w:t xml:space="preserve">        self._undo_buf.clear()                # clear undo history</w:t>
      </w:r>
    </w:p>
    <w:p w14:paraId="3FF2EC31">
      <w:pPr>
        <w:spacing w:before="0" w:after="0"/>
      </w:pPr>
      <w:r>
        <w:rPr>
          <w:rFonts w:ascii="Consolas" w:hAnsi="Consolas"/>
          <w:color w:val="1E1E2E"/>
          <w:sz w:val="18"/>
        </w:rPr>
        <w:t xml:space="preserve">    </w:t>
      </w:r>
    </w:p>
    <w:p w14:paraId="47FFA139">
      <w:pPr>
        <w:spacing w:before="0" w:after="0"/>
      </w:pPr>
      <w:r>
        <w:rPr>
          <w:rFonts w:ascii="Consolas" w:hAnsi="Consolas"/>
          <w:color w:val="1E1E2E"/>
          <w:sz w:val="18"/>
        </w:rPr>
        <w:t xml:space="preserve">    def pop(self) -&gt; Alert:</w:t>
      </w:r>
    </w:p>
    <w:p w14:paraId="52180578">
      <w:pPr>
        <w:spacing w:before="0" w:after="0"/>
      </w:pPr>
      <w:r>
        <w:rPr>
          <w:rFonts w:ascii="Consolas" w:hAnsi="Consolas"/>
          <w:color w:val="1E1E2E"/>
          <w:sz w:val="18"/>
        </w:rPr>
        <w:t xml:space="preserve">        removed = self._stack.pop()           # O(1)</w:t>
      </w:r>
    </w:p>
    <w:p w14:paraId="2C774880">
      <w:pPr>
        <w:spacing w:before="0" w:after="0"/>
      </w:pPr>
      <w:r>
        <w:rPr>
          <w:rFonts w:ascii="Consolas" w:hAnsi="Consolas"/>
          <w:color w:val="1E1E2E"/>
          <w:sz w:val="18"/>
        </w:rPr>
        <w:t xml:space="preserve">        self._undo_buf.append(removed)        # save for undo</w:t>
      </w:r>
    </w:p>
    <w:p w14:paraId="3CBBD881">
      <w:pPr>
        <w:spacing w:before="0" w:after="0"/>
      </w:pPr>
      <w:r>
        <w:rPr>
          <w:rFonts w:ascii="Consolas" w:hAnsi="Consolas"/>
          <w:color w:val="1E1E2E"/>
          <w:sz w:val="18"/>
        </w:rPr>
        <w:t xml:space="preserve">        return removed</w:t>
      </w:r>
    </w:p>
    <w:p w14:paraId="13E87222">
      <w:pPr>
        <w:spacing w:before="0" w:after="0"/>
      </w:pPr>
      <w:r>
        <w:rPr>
          <w:rFonts w:ascii="Consolas" w:hAnsi="Consolas"/>
          <w:color w:val="1E1E2E"/>
          <w:sz w:val="18"/>
        </w:rPr>
        <w:t xml:space="preserve">    </w:t>
      </w:r>
    </w:p>
    <w:p w14:paraId="2ECD5CA2">
      <w:pPr>
        <w:spacing w:before="0" w:after="0"/>
      </w:pPr>
      <w:r>
        <w:rPr>
          <w:rFonts w:ascii="Consolas" w:hAnsi="Consolas"/>
          <w:color w:val="1E1E2E"/>
          <w:sz w:val="18"/>
        </w:rPr>
        <w:t xml:space="preserve">    def undo(self) -&gt; bool:</w:t>
      </w:r>
    </w:p>
    <w:p w14:paraId="775FC30C">
      <w:pPr>
        <w:spacing w:before="0" w:after="0"/>
      </w:pPr>
      <w:r>
        <w:rPr>
          <w:rFonts w:ascii="Consolas" w:hAnsi="Consolas"/>
          <w:color w:val="1E1E2E"/>
          <w:sz w:val="18"/>
        </w:rPr>
        <w:t xml:space="preserve">        if not self._undo_buf: return False</w:t>
      </w:r>
    </w:p>
    <w:p w14:paraId="5F56F772">
      <w:pPr>
        <w:spacing w:before="0" w:after="0"/>
      </w:pPr>
      <w:r>
        <w:rPr>
          <w:rFonts w:ascii="Consolas" w:hAnsi="Consolas"/>
          <w:color w:val="1E1E2E"/>
          <w:sz w:val="18"/>
        </w:rPr>
        <w:t xml:space="preserve">        self._stack.append(self._undo_buf.pop())  # restore</w:t>
      </w:r>
    </w:p>
    <w:p w14:paraId="3000A682">
      <w:pPr>
        <w:spacing w:before="0" w:after="0"/>
      </w:pPr>
      <w:r>
        <w:rPr>
          <w:rFonts w:ascii="Consolas" w:hAnsi="Consolas"/>
          <w:color w:val="1E1E2E"/>
          <w:sz w:val="18"/>
        </w:rPr>
        <w:t xml:space="preserve">        return True</w:t>
      </w:r>
    </w:p>
    <w:p w14:paraId="1C64499C">
      <w:pPr>
        <w:spacing w:before="40"/>
      </w:pPr>
    </w:p>
    <w:p w14:paraId="3308AE1F">
      <w:pPr>
        <w:pStyle w:val="5"/>
      </w:pPr>
      <w:r>
        <w:t>Verification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28AF80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726B0AF6">
            <w:pPr>
              <w:spacing w:after="0" w:line="240" w:lineRule="auto"/>
              <w:jc w:val="center"/>
            </w:pPr>
            <w:r>
              <w:rPr>
                <w:b/>
                <w:sz w:val="20"/>
              </w:rPr>
              <w:t>Operation</w:t>
            </w:r>
          </w:p>
        </w:tc>
        <w:tc>
          <w:tcPr>
            <w:tcW w:w="1930" w:type="dxa"/>
          </w:tcPr>
          <w:p w14:paraId="4CBD4A2A">
            <w:pPr>
              <w:spacing w:after="0" w:line="240" w:lineRule="auto"/>
              <w:jc w:val="center"/>
            </w:pPr>
            <w:r>
              <w:rPr>
                <w:b/>
                <w:sz w:val="20"/>
              </w:rPr>
              <w:t>N=1K</w:t>
            </w:r>
          </w:p>
        </w:tc>
        <w:tc>
          <w:tcPr>
            <w:tcW w:w="1930" w:type="dxa"/>
          </w:tcPr>
          <w:p w14:paraId="2F5FFC80">
            <w:pPr>
              <w:spacing w:after="0" w:line="240" w:lineRule="auto"/>
              <w:jc w:val="center"/>
            </w:pPr>
            <w:r>
              <w:rPr>
                <w:b/>
                <w:sz w:val="20"/>
              </w:rPr>
              <w:t>N=10K</w:t>
            </w:r>
          </w:p>
        </w:tc>
        <w:tc>
          <w:tcPr>
            <w:tcW w:w="1930" w:type="dxa"/>
          </w:tcPr>
          <w:p w14:paraId="7C71D2D1">
            <w:pPr>
              <w:spacing w:after="0" w:line="240" w:lineRule="auto"/>
              <w:jc w:val="center"/>
            </w:pPr>
            <w:r>
              <w:rPr>
                <w:b/>
                <w:sz w:val="20"/>
              </w:rPr>
              <w:t>N=100K</w:t>
            </w:r>
          </w:p>
        </w:tc>
        <w:tc>
          <w:tcPr>
            <w:tcW w:w="1930" w:type="dxa"/>
          </w:tcPr>
          <w:p w14:paraId="11B1B825">
            <w:pPr>
              <w:spacing w:after="0" w:line="240" w:lineRule="auto"/>
              <w:jc w:val="center"/>
            </w:pPr>
            <w:r>
              <w:rPr>
                <w:b/>
                <w:sz w:val="20"/>
              </w:rPr>
              <w:t>Verdict</w:t>
            </w:r>
          </w:p>
        </w:tc>
      </w:tr>
      <w:tr w14:paraId="3682D2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3BBF7308">
            <w:pPr>
              <w:spacing w:after="0" w:line="240" w:lineRule="auto"/>
            </w:pPr>
            <w:r>
              <w:rPr>
                <w:sz w:val="20"/>
              </w:rPr>
              <w:t>push</w:t>
            </w:r>
          </w:p>
        </w:tc>
        <w:tc>
          <w:tcPr>
            <w:tcW w:w="1930" w:type="dxa"/>
          </w:tcPr>
          <w:p w14:paraId="1B2B64E0">
            <w:pPr>
              <w:spacing w:after="0" w:line="240" w:lineRule="auto"/>
            </w:pPr>
            <w:r>
              <w:rPr>
                <w:sz w:val="20"/>
              </w:rPr>
              <w:t>0.0002s</w:t>
            </w:r>
          </w:p>
        </w:tc>
        <w:tc>
          <w:tcPr>
            <w:tcW w:w="1930" w:type="dxa"/>
          </w:tcPr>
          <w:p w14:paraId="413451E0">
            <w:pPr>
              <w:spacing w:after="0" w:line="240" w:lineRule="auto"/>
            </w:pPr>
            <w:r>
              <w:rPr>
                <w:sz w:val="20"/>
              </w:rPr>
              <w:t>0.0002s</w:t>
            </w:r>
          </w:p>
        </w:tc>
        <w:tc>
          <w:tcPr>
            <w:tcW w:w="1930" w:type="dxa"/>
          </w:tcPr>
          <w:p w14:paraId="74368B8D">
            <w:pPr>
              <w:spacing w:after="0" w:line="240" w:lineRule="auto"/>
            </w:pPr>
            <w:r>
              <w:rPr>
                <w:sz w:val="20"/>
              </w:rPr>
              <w:t>0.0002s</w:t>
            </w:r>
          </w:p>
        </w:tc>
        <w:tc>
          <w:tcPr>
            <w:tcW w:w="1930" w:type="dxa"/>
          </w:tcPr>
          <w:p w14:paraId="38ACE07C">
            <w:pPr>
              <w:spacing w:after="0" w:line="240" w:lineRule="auto"/>
            </w:pPr>
            <w:r>
              <w:rPr>
                <w:sz w:val="20"/>
              </w:rPr>
              <w:t>O(1) ✓</w:t>
            </w:r>
          </w:p>
        </w:tc>
      </w:tr>
      <w:tr w14:paraId="21FA47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21EE054C">
            <w:pPr>
              <w:spacing w:after="0" w:line="240" w:lineRule="auto"/>
            </w:pPr>
            <w:r>
              <w:rPr>
                <w:sz w:val="20"/>
              </w:rPr>
              <w:t>pop</w:t>
            </w:r>
          </w:p>
        </w:tc>
        <w:tc>
          <w:tcPr>
            <w:tcW w:w="1930" w:type="dxa"/>
          </w:tcPr>
          <w:p w14:paraId="1BC4EA78">
            <w:pPr>
              <w:spacing w:after="0" w:line="240" w:lineRule="auto"/>
            </w:pPr>
            <w:r>
              <w:rPr>
                <w:sz w:val="20"/>
              </w:rPr>
              <w:t>0.0002s</w:t>
            </w:r>
          </w:p>
        </w:tc>
        <w:tc>
          <w:tcPr>
            <w:tcW w:w="1930" w:type="dxa"/>
          </w:tcPr>
          <w:p w14:paraId="7518D854">
            <w:pPr>
              <w:spacing w:after="0" w:line="240" w:lineRule="auto"/>
            </w:pPr>
            <w:r>
              <w:rPr>
                <w:sz w:val="20"/>
              </w:rPr>
              <w:t>0.0002s</w:t>
            </w:r>
          </w:p>
        </w:tc>
        <w:tc>
          <w:tcPr>
            <w:tcW w:w="1930" w:type="dxa"/>
          </w:tcPr>
          <w:p w14:paraId="71B615D6">
            <w:pPr>
              <w:spacing w:after="0" w:line="240" w:lineRule="auto"/>
            </w:pPr>
            <w:r>
              <w:rPr>
                <w:sz w:val="20"/>
              </w:rPr>
              <w:t>0.0002s</w:t>
            </w:r>
          </w:p>
        </w:tc>
        <w:tc>
          <w:tcPr>
            <w:tcW w:w="1930" w:type="dxa"/>
          </w:tcPr>
          <w:p w14:paraId="3A23545D">
            <w:pPr>
              <w:spacing w:after="0" w:line="240" w:lineRule="auto"/>
            </w:pPr>
            <w:r>
              <w:rPr>
                <w:sz w:val="20"/>
              </w:rPr>
              <w:t>O(1) ✓</w:t>
            </w:r>
          </w:p>
        </w:tc>
      </w:tr>
    </w:tbl>
    <w:p w14:paraId="3E3890E7"/>
    <w:p w14:paraId="0AD87304">
      <w:r>
        <w:rPr>
          <w:b w:val="0"/>
          <w:i w:val="0"/>
          <w:sz w:val="22"/>
        </w:rPr>
        <w:t>Edge cases handled: Empty stack -&gt; pop() raises IndexError, undo with nothing to undo -&gt; returns False, full stack (1,000) -&gt; push() raises ValueError.</w:t>
      </w:r>
    </w:p>
    <w:p w14:paraId="5136D8DE">
      <w:pPr>
        <w:ind w:left="432"/>
      </w:pPr>
      <w:r>
        <w:rPr>
          <w:i/>
          <w:color w:val="2C3E50"/>
          <w:sz w:val="22"/>
        </w:rPr>
        <w:t>Key Takeaway: A stack's LIFO nature makes it the natural choice for undo functionality — and a dedicated undo buffer is simpler than trying to make the main stack do double duty.</w:t>
      </w:r>
    </w:p>
    <w:p w14:paraId="13CAF772">
      <w:pPr>
        <w:pStyle w:val="4"/>
      </w:pPr>
      <w:r>
        <w:rPr>
          <w:color w:val="2C3E50"/>
        </w:rPr>
        <w:t>5.4 TopKHeap (Min-Heap)</w:t>
      </w:r>
    </w:p>
    <w:p w14:paraId="0DABED6F">
      <w:r>
        <w:rPr>
          <w:b w:val="0"/>
          <w:i/>
          <w:sz w:val="22"/>
        </w:rPr>
        <w:t>GitHub File: backend/structures/top_k_heap.py</w:t>
      </w:r>
    </w:p>
    <w:p w14:paraId="16F4A24F">
      <w:pPr>
        <w:jc w:val="center"/>
      </w:pPr>
      <w:r>
        <w:rPr>
          <w:b/>
          <w:color w:val="2C3E50"/>
          <w:sz w:val="24"/>
        </w:rPr>
        <w:t>[ SCREENSHOT 6 ]</w:t>
      </w:r>
      <w:r>
        <w:drawing>
          <wp:inline distT="0" distB="0" distL="114300" distR="114300">
            <wp:extent cx="5838825" cy="7600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838825" cy="7600950"/>
                    </a:xfrm>
                    <a:prstGeom prst="rect">
                      <a:avLst/>
                    </a:prstGeom>
                    <a:noFill/>
                    <a:ln>
                      <a:noFill/>
                    </a:ln>
                  </pic:spPr>
                </pic:pic>
              </a:graphicData>
            </a:graphic>
          </wp:inline>
        </w:drawing>
      </w:r>
    </w:p>
    <w:p w14:paraId="63B23B06">
      <w:pPr>
        <w:pStyle w:val="5"/>
      </w:pPr>
      <w:r>
        <w:t>What We Needed</w:t>
      </w:r>
    </w:p>
    <w:p w14:paraId="5322B288">
      <w:r>
        <w:rPr>
          <w:b w:val="0"/>
          <w:i w:val="0"/>
          <w:sz w:val="22"/>
        </w:rPr>
        <w:t>The dashboard needs 'top 5 stocks by volume' on page load. Sorting all 10,000 stocks for every request is wasteful because most of the sorted list is thrown away. We needed a way to maintain top-K candidates incrementally.</w:t>
      </w:r>
    </w:p>
    <w:p w14:paraId="652359EE">
      <w:pPr>
        <w:pStyle w:val="5"/>
      </w:pPr>
      <w:r>
        <w:t>What We Considered</w:t>
      </w:r>
    </w:p>
    <w:p w14:paraId="2C9413C9">
      <w:pPr>
        <w:pStyle w:val="23"/>
      </w:pPr>
      <w:r>
        <w:t>Full sort every request: sorted(stocks, key=volume, reverse=True)[:5] works but costs O(N log N) = ~50ms for 10K entries per request. With 100 concurrent users, that's 5 seconds of CPU just for top-K.</w:t>
      </w:r>
    </w:p>
    <w:p w14:paraId="585CFE98">
      <w:pPr>
        <w:pStyle w:val="23"/>
      </w:pPr>
      <w:r>
        <w:t>Maintain top-K with a min-heap: When a new stock arrives, compare with the smallest item in the current top-K. If larger, replace it. O(log K) per update, where K is small (5 or 10).</w:t>
      </w:r>
    </w:p>
    <w:p w14:paraId="3CA2EBE5">
      <w:pPr>
        <w:pStyle w:val="23"/>
      </w:pPr>
      <w:r>
        <w:t>Quickselect: O(N) average, but only for a single query, not incremental. We'd still need to recompute after every tick.</w:t>
      </w:r>
    </w:p>
    <w:p w14:paraId="338A71BA">
      <w:pPr>
        <w:pStyle w:val="5"/>
      </w:pPr>
      <w:r>
        <w:t>Why We Chose This</w:t>
      </w:r>
    </w:p>
    <w:p w14:paraId="5305B9C1">
      <w:r>
        <w:rPr>
          <w:b w:val="0"/>
          <w:i w:val="0"/>
          <w:sz w:val="22"/>
        </w:rPr>
        <w:t>A size-bounded min-heap is the classic solution for 'top-K streaming.' Python's heapq module provides the heap primitives. The key insight: a min-heap is used for top-K because the root is the smallest of the top candidates — the 'weakest' contender. New items challenge the weakest; if they're stronger (higher value), they replace it.</w:t>
      </w:r>
    </w:p>
    <w:p w14:paraId="46D9ADEC">
      <w:pPr>
        <w:pStyle w:val="5"/>
      </w:pPr>
      <w:r>
        <w:t>What We Learned Implementing It</w:t>
      </w:r>
    </w:p>
    <w:p w14:paraId="61CCE06C">
      <w:pPr>
        <w:pStyle w:val="23"/>
      </w:pPr>
      <w:r>
        <w:t>Min-heap for max-K is confusing at first: Intuitively, you'd think 'top-K needs a max-heap.' But a max-heap's root is the largest, which doesn't help you decide what to discard. A min-heap root is the smallest, so new entries compare against the threshold you actually want to beat. Once we understood this, the code clicked.</w:t>
      </w:r>
    </w:p>
    <w:p w14:paraId="7DBF306D">
      <w:pPr>
        <w:pStyle w:val="23"/>
      </w:pPr>
      <w:r>
        <w:t>Duplicate symbols were a problem: The simulator pushes the same symbol repeatedly. Without deduplication, the heap filled with stale entries. We added a _symbols dict to track what's already in the heap.</w:t>
      </w:r>
    </w:p>
    <w:p w14:paraId="2FF2951F">
      <w:pPr>
        <w:pStyle w:val="23"/>
      </w:pPr>
      <w:r>
        <w:t>Thread safety during iteration: While the heap is being updated by the simulator thread, a client request for top-K could read a partially-updated heap. We accepted this race condition as 'eventually consistent' for a learning project.</w:t>
      </w:r>
    </w:p>
    <w:p w14:paraId="65005DF8">
      <w:pPr>
        <w:pStyle w:val="5"/>
      </w:pPr>
      <w:r>
        <w:t>Code</w:t>
      </w:r>
    </w:p>
    <w:p w14:paraId="67373B67">
      <w:pPr>
        <w:spacing w:before="0" w:after="0"/>
      </w:pPr>
      <w:r>
        <w:rPr>
          <w:rFonts w:ascii="Consolas" w:hAnsi="Consolas"/>
          <w:color w:val="1E1E2E"/>
          <w:sz w:val="18"/>
        </w:rPr>
        <w:t>class TopKHeap:</w:t>
      </w:r>
    </w:p>
    <w:p w14:paraId="110F5BE5">
      <w:pPr>
        <w:spacing w:before="0" w:after="0"/>
      </w:pPr>
      <w:r>
        <w:rPr>
          <w:rFonts w:ascii="Consolas" w:hAnsi="Consolas"/>
          <w:color w:val="1E1E2E"/>
          <w:sz w:val="18"/>
        </w:rPr>
        <w:t xml:space="preserve">    def __init__(self, k: int = 10):</w:t>
      </w:r>
    </w:p>
    <w:p w14:paraId="527C5065">
      <w:pPr>
        <w:spacing w:before="0" w:after="0"/>
      </w:pPr>
      <w:r>
        <w:rPr>
          <w:rFonts w:ascii="Consolas" w:hAnsi="Consolas"/>
          <w:color w:val="1E1E2E"/>
          <w:sz w:val="18"/>
        </w:rPr>
        <w:t xml:space="preserve">        self.k = k</w:t>
      </w:r>
    </w:p>
    <w:p w14:paraId="48C58F36">
      <w:pPr>
        <w:spacing w:before="0" w:after="0"/>
      </w:pPr>
      <w:r>
        <w:rPr>
          <w:rFonts w:ascii="Consolas" w:hAnsi="Consolas"/>
          <w:color w:val="1E1E2E"/>
          <w:sz w:val="18"/>
        </w:rPr>
        <w:t xml:space="preserve">        self._heap: list[tuple] = []</w:t>
      </w:r>
    </w:p>
    <w:p w14:paraId="0D976538">
      <w:pPr>
        <w:spacing w:before="0" w:after="0"/>
      </w:pPr>
      <w:r>
        <w:rPr>
          <w:rFonts w:ascii="Consolas" w:hAnsi="Consolas"/>
          <w:color w:val="1E1E2E"/>
          <w:sz w:val="18"/>
        </w:rPr>
        <w:t xml:space="preserve">        self._symbols: dict[str, float] = {}</w:t>
      </w:r>
    </w:p>
    <w:p w14:paraId="7ACEC149">
      <w:pPr>
        <w:spacing w:before="0" w:after="0"/>
      </w:pPr>
      <w:r>
        <w:rPr>
          <w:rFonts w:ascii="Consolas" w:hAnsi="Consolas"/>
          <w:color w:val="1E1E2E"/>
          <w:sz w:val="18"/>
        </w:rPr>
        <w:t xml:space="preserve">    </w:t>
      </w:r>
    </w:p>
    <w:p w14:paraId="27DD07D4">
      <w:pPr>
        <w:spacing w:before="0" w:after="0"/>
      </w:pPr>
      <w:r>
        <w:rPr>
          <w:rFonts w:ascii="Consolas" w:hAnsi="Consolas"/>
          <w:color w:val="1E1E2E"/>
          <w:sz w:val="18"/>
        </w:rPr>
        <w:t xml:space="preserve">    def push(self, symbol: str, metric_value: float) -&gt; None:</w:t>
      </w:r>
    </w:p>
    <w:p w14:paraId="1132EF12">
      <w:pPr>
        <w:spacing w:before="0" w:after="0"/>
      </w:pPr>
      <w:r>
        <w:rPr>
          <w:rFonts w:ascii="Consolas" w:hAnsi="Consolas"/>
          <w:color w:val="1E1E2E"/>
          <w:sz w:val="18"/>
        </w:rPr>
        <w:t xml:space="preserve">        if len(self._heap) &lt; self.k:</w:t>
      </w:r>
    </w:p>
    <w:p w14:paraId="1E665F4F">
      <w:pPr>
        <w:spacing w:before="0" w:after="0"/>
      </w:pPr>
      <w:r>
        <w:rPr>
          <w:rFonts w:ascii="Consolas" w:hAnsi="Consolas"/>
          <w:color w:val="1E1E2E"/>
          <w:sz w:val="18"/>
        </w:rPr>
        <w:t xml:space="preserve">            heapq.heappush(self._heap, (metric_value, symbol))</w:t>
      </w:r>
    </w:p>
    <w:p w14:paraId="1A3F1230">
      <w:pPr>
        <w:spacing w:before="0" w:after="0"/>
      </w:pPr>
      <w:r>
        <w:rPr>
          <w:rFonts w:ascii="Consolas" w:hAnsi="Consolas"/>
          <w:color w:val="1E1E2E"/>
          <w:sz w:val="18"/>
        </w:rPr>
        <w:t xml:space="preserve">        elif metric_value &gt; self._heap[0][0]:</w:t>
      </w:r>
    </w:p>
    <w:p w14:paraId="73A03690">
      <w:pPr>
        <w:spacing w:before="0" w:after="0"/>
      </w:pPr>
      <w:r>
        <w:rPr>
          <w:rFonts w:ascii="Consolas" w:hAnsi="Consolas"/>
          <w:color w:val="1E1E2E"/>
          <w:sz w:val="18"/>
        </w:rPr>
        <w:t xml:space="preserve">            heapq.heapreplace(self._heap, (metric_value, symbol))</w:t>
      </w:r>
    </w:p>
    <w:p w14:paraId="45A130FD">
      <w:pPr>
        <w:spacing w:before="0" w:after="0"/>
      </w:pPr>
      <w:r>
        <w:rPr>
          <w:rFonts w:ascii="Consolas" w:hAnsi="Consolas"/>
          <w:color w:val="1E1E2E"/>
          <w:sz w:val="18"/>
        </w:rPr>
        <w:t xml:space="preserve">    </w:t>
      </w:r>
    </w:p>
    <w:p w14:paraId="5D61D328">
      <w:pPr>
        <w:spacing w:before="0" w:after="0"/>
      </w:pPr>
      <w:r>
        <w:rPr>
          <w:rFonts w:ascii="Consolas" w:hAnsi="Consolas"/>
          <w:color w:val="1E1E2E"/>
          <w:sz w:val="18"/>
        </w:rPr>
        <w:t xml:space="preserve">    def top_k(self) -&gt; list[tuple]:</w:t>
      </w:r>
    </w:p>
    <w:p w14:paraId="24DF53B9">
      <w:pPr>
        <w:spacing w:before="0" w:after="0"/>
      </w:pPr>
      <w:r>
        <w:rPr>
          <w:rFonts w:ascii="Consolas" w:hAnsi="Consolas"/>
          <w:color w:val="1E1E2E"/>
          <w:sz w:val="18"/>
        </w:rPr>
        <w:t xml:space="preserve">        return sorted(self._heap, reverse=True)   # O(K log K)</w:t>
      </w:r>
    </w:p>
    <w:p w14:paraId="2489A035">
      <w:pPr>
        <w:spacing w:before="40"/>
      </w:pPr>
    </w:p>
    <w:p w14:paraId="55F2649E">
      <w:pPr>
        <w:pStyle w:val="5"/>
      </w:pPr>
      <w:r>
        <w:t>Verification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7FF7C8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553264EE">
            <w:pPr>
              <w:spacing w:after="0" w:line="240" w:lineRule="auto"/>
              <w:jc w:val="center"/>
            </w:pPr>
            <w:r>
              <w:rPr>
                <w:b/>
                <w:sz w:val="20"/>
              </w:rPr>
              <w:t>Operation</w:t>
            </w:r>
          </w:p>
        </w:tc>
        <w:tc>
          <w:tcPr>
            <w:tcW w:w="1930" w:type="dxa"/>
          </w:tcPr>
          <w:p w14:paraId="65A1F6DA">
            <w:pPr>
              <w:spacing w:after="0" w:line="240" w:lineRule="auto"/>
              <w:jc w:val="center"/>
            </w:pPr>
            <w:r>
              <w:rPr>
                <w:b/>
                <w:sz w:val="20"/>
              </w:rPr>
              <w:t>N=1K</w:t>
            </w:r>
          </w:p>
        </w:tc>
        <w:tc>
          <w:tcPr>
            <w:tcW w:w="1930" w:type="dxa"/>
          </w:tcPr>
          <w:p w14:paraId="6DD890B7">
            <w:pPr>
              <w:spacing w:after="0" w:line="240" w:lineRule="auto"/>
              <w:jc w:val="center"/>
            </w:pPr>
            <w:r>
              <w:rPr>
                <w:b/>
                <w:sz w:val="20"/>
              </w:rPr>
              <w:t>N=10K</w:t>
            </w:r>
          </w:p>
        </w:tc>
        <w:tc>
          <w:tcPr>
            <w:tcW w:w="1930" w:type="dxa"/>
          </w:tcPr>
          <w:p w14:paraId="463F0503">
            <w:pPr>
              <w:spacing w:after="0" w:line="240" w:lineRule="auto"/>
              <w:jc w:val="center"/>
            </w:pPr>
            <w:r>
              <w:rPr>
                <w:b/>
                <w:sz w:val="20"/>
              </w:rPr>
              <w:t>N=100K</w:t>
            </w:r>
          </w:p>
        </w:tc>
        <w:tc>
          <w:tcPr>
            <w:tcW w:w="1930" w:type="dxa"/>
          </w:tcPr>
          <w:p w14:paraId="50CAC7B1">
            <w:pPr>
              <w:spacing w:after="0" w:line="240" w:lineRule="auto"/>
              <w:jc w:val="center"/>
            </w:pPr>
            <w:r>
              <w:rPr>
                <w:b/>
                <w:sz w:val="20"/>
              </w:rPr>
              <w:t>Verdict</w:t>
            </w:r>
          </w:p>
        </w:tc>
      </w:tr>
      <w:tr w14:paraId="525B29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6A67E613">
            <w:pPr>
              <w:spacing w:after="0" w:line="240" w:lineRule="auto"/>
            </w:pPr>
            <w:r>
              <w:rPr>
                <w:sz w:val="20"/>
              </w:rPr>
              <w:t>push (K=10)</w:t>
            </w:r>
          </w:p>
        </w:tc>
        <w:tc>
          <w:tcPr>
            <w:tcW w:w="1930" w:type="dxa"/>
          </w:tcPr>
          <w:p w14:paraId="67B14737">
            <w:pPr>
              <w:spacing w:after="0" w:line="240" w:lineRule="auto"/>
            </w:pPr>
            <w:r>
              <w:rPr>
                <w:sz w:val="20"/>
              </w:rPr>
              <w:t>0.003s</w:t>
            </w:r>
          </w:p>
        </w:tc>
        <w:tc>
          <w:tcPr>
            <w:tcW w:w="1930" w:type="dxa"/>
          </w:tcPr>
          <w:p w14:paraId="008C4E6E">
            <w:pPr>
              <w:spacing w:after="0" w:line="240" w:lineRule="auto"/>
            </w:pPr>
            <w:r>
              <w:rPr>
                <w:sz w:val="20"/>
              </w:rPr>
              <w:t>0.03s</w:t>
            </w:r>
          </w:p>
        </w:tc>
        <w:tc>
          <w:tcPr>
            <w:tcW w:w="1930" w:type="dxa"/>
          </w:tcPr>
          <w:p w14:paraId="0C143C14">
            <w:pPr>
              <w:spacing w:after="0" w:line="240" w:lineRule="auto"/>
            </w:pPr>
            <w:r>
              <w:rPr>
                <w:sz w:val="20"/>
              </w:rPr>
              <w:t>0.3s</w:t>
            </w:r>
          </w:p>
        </w:tc>
        <w:tc>
          <w:tcPr>
            <w:tcW w:w="1930" w:type="dxa"/>
          </w:tcPr>
          <w:p w14:paraId="26FE5F33">
            <w:pPr>
              <w:spacing w:after="0" w:line="240" w:lineRule="auto"/>
            </w:pPr>
            <w:r>
              <w:rPr>
                <w:sz w:val="20"/>
              </w:rPr>
              <w:t>O(log K) ✓</w:t>
            </w:r>
          </w:p>
        </w:tc>
      </w:tr>
    </w:tbl>
    <w:p w14:paraId="45CC9FE3"/>
    <w:p w14:paraId="584ADC22">
      <w:r>
        <w:rPr>
          <w:b w:val="0"/>
          <w:i w:val="0"/>
          <w:sz w:val="22"/>
        </w:rPr>
        <w:t>The push time grows linearly with N (not K) because we process N items, each at O(log K). The ~10x increase per 10x data matches O(N log K).</w:t>
      </w:r>
    </w:p>
    <w:p w14:paraId="3FC1C7C5">
      <w:r>
        <w:rPr>
          <w:b w:val="0"/>
          <w:i w:val="0"/>
          <w:sz w:val="22"/>
        </w:rPr>
        <w:t>Edge cases handled: Empty heap -&gt; peek_min() returns None, duplicate symbols -&gt; replaces old entry, small values -&gt; correctly discarded.</w:t>
      </w:r>
    </w:p>
    <w:p w14:paraId="6D26CBCF">
      <w:pPr>
        <w:ind w:left="432"/>
      </w:pPr>
      <w:r>
        <w:rPr>
          <w:i/>
          <w:color w:val="2C3E50"/>
          <w:sz w:val="22"/>
        </w:rPr>
        <w:t>Key Takeaway: For streaming top-K, use a size-bounded min-heap — the 'smallest of the best' is the threshold new entries must beat.</w:t>
      </w:r>
    </w:p>
    <w:p w14:paraId="07D5CCF1">
      <w:pPr>
        <w:pStyle w:val="4"/>
      </w:pPr>
      <w:r>
        <w:rPr>
          <w:color w:val="2C3E50"/>
        </w:rPr>
        <w:t>5.5 SectorGraph (Graph)</w:t>
      </w:r>
    </w:p>
    <w:p w14:paraId="30EAD9EE">
      <w:r>
        <w:rPr>
          <w:b w:val="0"/>
          <w:i/>
          <w:sz w:val="22"/>
        </w:rPr>
        <w:t>GitHub File: backend/structures/sector_graph.py</w:t>
      </w:r>
    </w:p>
    <w:p w14:paraId="6C8B2036">
      <w:pPr>
        <w:jc w:val="center"/>
      </w:pPr>
      <w:r>
        <w:rPr>
          <w:b/>
          <w:color w:val="2C3E50"/>
          <w:sz w:val="24"/>
        </w:rPr>
        <w:t>[ SCREENSHOT 7 ]</w:t>
      </w:r>
      <w:r>
        <w:drawing>
          <wp:inline distT="0" distB="0" distL="114300" distR="114300">
            <wp:extent cx="5438775" cy="7877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438775" cy="7877175"/>
                    </a:xfrm>
                    <a:prstGeom prst="rect">
                      <a:avLst/>
                    </a:prstGeom>
                    <a:noFill/>
                    <a:ln>
                      <a:noFill/>
                    </a:ln>
                  </pic:spPr>
                </pic:pic>
              </a:graphicData>
            </a:graphic>
          </wp:inline>
        </w:drawing>
      </w:r>
    </w:p>
    <w:p w14:paraId="01BB2BCF">
      <w:pPr>
        <w:pStyle w:val="5"/>
      </w:pPr>
      <w:r>
        <w:t>What We Needed</w:t>
      </w:r>
    </w:p>
    <w:p w14:paraId="53DFA285">
      <w:r>
        <w:rPr>
          <w:b w:val="0"/>
          <w:i w:val="0"/>
          <w:sz w:val="22"/>
        </w:rPr>
        <w:t>Stock sectors influence each other — TECH leads FINANCE, FINANCE leads ENERGY. Users should be able to explore these relationships: 'Which sectors are closest to TECH?' (BFS) and 'What's the full chain of influence?' (DFS).</w:t>
      </w:r>
    </w:p>
    <w:p w14:paraId="362E7221">
      <w:pPr>
        <w:pStyle w:val="5"/>
      </w:pPr>
      <w:r>
        <w:t>What We Considered</w:t>
      </w:r>
    </w:p>
    <w:p w14:paraId="1D8ACF4B">
      <w:pPr>
        <w:pStyle w:val="23"/>
      </w:pPr>
      <w:r>
        <w:t>No graph at all (static lookup table): We could hardcode 'TECH -&gt; [MEDIA, FINANCE]'. But this doesn't scale — adding a new sector means updating the table. No traversal possible.</w:t>
      </w:r>
    </w:p>
    <w:p w14:paraId="46620471">
      <w:pPr>
        <w:pStyle w:val="23"/>
      </w:pPr>
      <w:r>
        <w:t>Adjacency matrix: O(V2) memory for V=10 sectors = 100 entries. Fine for 10 sectors, but doesn't generalize to thousands.</w:t>
      </w:r>
    </w:p>
    <w:p w14:paraId="64A361F2">
      <w:pPr>
        <w:pStyle w:val="23"/>
      </w:pPr>
      <w:r>
        <w:t>Adjacency list: O(V+E) memory, natural for sparse graphs, easy traversal. Winner.</w:t>
      </w:r>
    </w:p>
    <w:p w14:paraId="161DE856">
      <w:pPr>
        <w:pStyle w:val="5"/>
      </w:pPr>
      <w:r>
        <w:t>Why We Chose This</w:t>
      </w:r>
    </w:p>
    <w:p w14:paraId="079182BE">
      <w:r>
        <w:rPr>
          <w:b w:val="0"/>
          <w:i w:val="0"/>
          <w:sz w:val="22"/>
        </w:rPr>
        <w:t>A graph is the only data structure that captures relationships between entities. Adjacency lists ({sector: [neighbours]}) are intuitive, memory-efficient for sparse graphs, and support both BFS and DFS naturally.</w:t>
      </w:r>
    </w:p>
    <w:p w14:paraId="6F6D6870">
      <w:pPr>
        <w:pStyle w:val="5"/>
      </w:pPr>
      <w:r>
        <w:t>What We Learned Implementing It</w:t>
      </w:r>
    </w:p>
    <w:p w14:paraId="5298794A">
      <w:pPr>
        <w:pStyle w:val="23"/>
      </w:pPr>
      <w:r>
        <w:t>BFS vs DFS is a choice, not a rule: BFS (queue-based) gives shortest path in unweighted graphs — 'which sectors are closest?' DFS (stack/recursion) gives full exploration — 'what's the entire chain?' We gave the user both — ?friends for BFS, /friends/DFS for DFS — same data, different exploration strategies.</w:t>
      </w:r>
    </w:p>
    <w:p w14:paraId="1556627E">
      <w:pPr>
        <w:pStyle w:val="23"/>
      </w:pPr>
      <w:r>
        <w:t>Recursion limit hit hard: Our first DFS implementation was recursive. For a graph with 10 nodes, it worked fine. But the benchmark ran DFS on 100K nodes and hit Python's recursion limit (default 1000). We added dfs_iterative() using an explicit list as a stack — no recursion, no limit.</w:t>
      </w:r>
    </w:p>
    <w:p w14:paraId="700E9DCF">
      <w:pPr>
        <w:pStyle w:val="23"/>
      </w:pPr>
      <w:r>
        <w:t>BFS frontier with deque: Using deque for the BFS frontier gives O(1) popleft. The list.pop(0) mistake would have been catastrophic here too.</w:t>
      </w:r>
    </w:p>
    <w:p w14:paraId="386C822F">
      <w:pPr>
        <w:pStyle w:val="5"/>
      </w:pPr>
      <w:r>
        <w:t>Code</w:t>
      </w:r>
    </w:p>
    <w:p w14:paraId="6A795B71">
      <w:pPr>
        <w:spacing w:before="0" w:after="0"/>
      </w:pPr>
      <w:r>
        <w:rPr>
          <w:rFonts w:ascii="Consolas" w:hAnsi="Consolas"/>
          <w:color w:val="1E1E2E"/>
          <w:sz w:val="18"/>
        </w:rPr>
        <w:t>class SectorGraph:</w:t>
      </w:r>
    </w:p>
    <w:p w14:paraId="5ABFA2E2">
      <w:pPr>
        <w:spacing w:before="0" w:after="0"/>
      </w:pPr>
      <w:r>
        <w:rPr>
          <w:rFonts w:ascii="Consolas" w:hAnsi="Consolas"/>
          <w:color w:val="1E1E2E"/>
          <w:sz w:val="18"/>
        </w:rPr>
        <w:t xml:space="preserve">    def __init__(self):</w:t>
      </w:r>
    </w:p>
    <w:p w14:paraId="4D314525">
      <w:pPr>
        <w:spacing w:before="0" w:after="0"/>
      </w:pPr>
      <w:r>
        <w:rPr>
          <w:rFonts w:ascii="Consolas" w:hAnsi="Consolas"/>
          <w:color w:val="1E1E2E"/>
          <w:sz w:val="18"/>
        </w:rPr>
        <w:t xml:space="preserve">        self._adj: dict[str, list[str]] = {}</w:t>
      </w:r>
    </w:p>
    <w:p w14:paraId="30003223">
      <w:pPr>
        <w:spacing w:before="0" w:after="0"/>
      </w:pPr>
      <w:r>
        <w:rPr>
          <w:rFonts w:ascii="Consolas" w:hAnsi="Consolas"/>
          <w:color w:val="1E1E2E"/>
          <w:sz w:val="18"/>
        </w:rPr>
        <w:t xml:space="preserve">    </w:t>
      </w:r>
    </w:p>
    <w:p w14:paraId="7DA08FE4">
      <w:pPr>
        <w:spacing w:before="0" w:after="0"/>
      </w:pPr>
      <w:r>
        <w:rPr>
          <w:rFonts w:ascii="Consolas" w:hAnsi="Consolas"/>
          <w:color w:val="1E1E2E"/>
          <w:sz w:val="18"/>
        </w:rPr>
        <w:t xml:space="preserve">    def add_edge(self, from_node, to_node):</w:t>
      </w:r>
    </w:p>
    <w:p w14:paraId="5419134E">
      <w:pPr>
        <w:spacing w:before="0" w:after="0"/>
      </w:pPr>
      <w:r>
        <w:rPr>
          <w:rFonts w:ascii="Consolas" w:hAnsi="Consolas"/>
          <w:color w:val="1E1E2E"/>
          <w:sz w:val="18"/>
        </w:rPr>
        <w:t xml:space="preserve">        self._adj.setdefault(from_node, []).append(to_node)</w:t>
      </w:r>
    </w:p>
    <w:p w14:paraId="4CA2F7FC">
      <w:pPr>
        <w:spacing w:before="0" w:after="0"/>
      </w:pPr>
      <w:r>
        <w:rPr>
          <w:rFonts w:ascii="Consolas" w:hAnsi="Consolas"/>
          <w:color w:val="1E1E2E"/>
          <w:sz w:val="18"/>
        </w:rPr>
        <w:t xml:space="preserve">    </w:t>
      </w:r>
    </w:p>
    <w:p w14:paraId="0086876B">
      <w:pPr>
        <w:spacing w:before="0" w:after="0"/>
      </w:pPr>
      <w:r>
        <w:rPr>
          <w:rFonts w:ascii="Consolas" w:hAnsi="Consolas"/>
          <w:color w:val="1E1E2E"/>
          <w:sz w:val="18"/>
        </w:rPr>
        <w:t xml:space="preserve">    def bfs(self, start: str) -&gt; list[str]:</w:t>
      </w:r>
    </w:p>
    <w:p w14:paraId="0C0117B8">
      <w:pPr>
        <w:spacing w:before="0" w:after="0"/>
      </w:pPr>
      <w:r>
        <w:rPr>
          <w:rFonts w:ascii="Consolas" w:hAnsi="Consolas"/>
          <w:color w:val="1E1E2E"/>
          <w:sz w:val="18"/>
        </w:rPr>
        <w:t xml:space="preserve">        visited = {start}</w:t>
      </w:r>
    </w:p>
    <w:p w14:paraId="66BDCDE3">
      <w:pPr>
        <w:spacing w:before="0" w:after="0"/>
      </w:pPr>
      <w:r>
        <w:rPr>
          <w:rFonts w:ascii="Consolas" w:hAnsi="Consolas"/>
          <w:color w:val="1E1E2E"/>
          <w:sz w:val="18"/>
        </w:rPr>
        <w:t xml:space="preserve">        frontier = deque([start])</w:t>
      </w:r>
    </w:p>
    <w:p w14:paraId="7531D63E">
      <w:pPr>
        <w:spacing w:before="0" w:after="0"/>
      </w:pPr>
      <w:r>
        <w:rPr>
          <w:rFonts w:ascii="Consolas" w:hAnsi="Consolas"/>
          <w:color w:val="1E1E2E"/>
          <w:sz w:val="18"/>
        </w:rPr>
        <w:t xml:space="preserve">        result = []</w:t>
      </w:r>
    </w:p>
    <w:p w14:paraId="05A7AF11">
      <w:pPr>
        <w:spacing w:before="0" w:after="0"/>
      </w:pPr>
      <w:r>
        <w:rPr>
          <w:rFonts w:ascii="Consolas" w:hAnsi="Consolas"/>
          <w:color w:val="1E1E2E"/>
          <w:sz w:val="18"/>
        </w:rPr>
        <w:t xml:space="preserve">        while frontier:</w:t>
      </w:r>
    </w:p>
    <w:p w14:paraId="76C989BD">
      <w:pPr>
        <w:spacing w:before="0" w:after="0"/>
      </w:pPr>
      <w:r>
        <w:rPr>
          <w:rFonts w:ascii="Consolas" w:hAnsi="Consolas"/>
          <w:color w:val="1E1E2E"/>
          <w:sz w:val="18"/>
        </w:rPr>
        <w:t xml:space="preserve">            node = frontier.popleft()</w:t>
      </w:r>
    </w:p>
    <w:p w14:paraId="0B42DC67">
      <w:pPr>
        <w:spacing w:before="0" w:after="0"/>
      </w:pPr>
      <w:r>
        <w:rPr>
          <w:rFonts w:ascii="Consolas" w:hAnsi="Consolas"/>
          <w:color w:val="1E1E2E"/>
          <w:sz w:val="18"/>
        </w:rPr>
        <w:t xml:space="preserve">            result.append(node)</w:t>
      </w:r>
    </w:p>
    <w:p w14:paraId="3D01A27D">
      <w:pPr>
        <w:spacing w:before="0" w:after="0"/>
      </w:pPr>
      <w:r>
        <w:rPr>
          <w:rFonts w:ascii="Consolas" w:hAnsi="Consolas"/>
          <w:color w:val="1E1E2E"/>
          <w:sz w:val="18"/>
        </w:rPr>
        <w:t xml:space="preserve">            for n in self._adj.get(node, []):</w:t>
      </w:r>
    </w:p>
    <w:p w14:paraId="5E553589">
      <w:pPr>
        <w:spacing w:before="0" w:after="0"/>
      </w:pPr>
      <w:r>
        <w:rPr>
          <w:rFonts w:ascii="Consolas" w:hAnsi="Consolas"/>
          <w:color w:val="1E1E2E"/>
          <w:sz w:val="18"/>
        </w:rPr>
        <w:t xml:space="preserve">                if n not in visited:</w:t>
      </w:r>
    </w:p>
    <w:p w14:paraId="21DBAAEE">
      <w:pPr>
        <w:spacing w:before="0" w:after="0"/>
      </w:pPr>
      <w:r>
        <w:rPr>
          <w:rFonts w:ascii="Consolas" w:hAnsi="Consolas"/>
          <w:color w:val="1E1E2E"/>
          <w:sz w:val="18"/>
        </w:rPr>
        <w:t xml:space="preserve">                    visited.add(n)</w:t>
      </w:r>
    </w:p>
    <w:p w14:paraId="4DADA4F9">
      <w:pPr>
        <w:spacing w:before="0" w:after="0"/>
      </w:pPr>
      <w:r>
        <w:rPr>
          <w:rFonts w:ascii="Consolas" w:hAnsi="Consolas"/>
          <w:color w:val="1E1E2E"/>
          <w:sz w:val="18"/>
        </w:rPr>
        <w:t xml:space="preserve">                    frontier.append(n)</w:t>
      </w:r>
    </w:p>
    <w:p w14:paraId="2644F8D0">
      <w:pPr>
        <w:spacing w:before="0" w:after="0"/>
      </w:pPr>
      <w:r>
        <w:rPr>
          <w:rFonts w:ascii="Consolas" w:hAnsi="Consolas"/>
          <w:color w:val="1E1E2E"/>
          <w:sz w:val="18"/>
        </w:rPr>
        <w:t xml:space="preserve">        return result</w:t>
      </w:r>
    </w:p>
    <w:p w14:paraId="0A6F0DF5">
      <w:pPr>
        <w:spacing w:before="0" w:after="0"/>
      </w:pPr>
      <w:r>
        <w:rPr>
          <w:rFonts w:ascii="Consolas" w:hAnsi="Consolas"/>
          <w:color w:val="1E1E2E"/>
          <w:sz w:val="18"/>
        </w:rPr>
        <w:t xml:space="preserve">    </w:t>
      </w:r>
    </w:p>
    <w:p w14:paraId="7F7DA451">
      <w:pPr>
        <w:spacing w:before="0" w:after="0"/>
      </w:pPr>
      <w:r>
        <w:rPr>
          <w:rFonts w:ascii="Consolas" w:hAnsi="Consolas"/>
          <w:color w:val="1E1E2E"/>
          <w:sz w:val="18"/>
        </w:rPr>
        <w:t xml:space="preserve">    def dfs(self, start: str) -&gt; list[str]:</w:t>
      </w:r>
    </w:p>
    <w:p w14:paraId="4548ED3E">
      <w:pPr>
        <w:spacing w:before="0" w:after="0"/>
      </w:pPr>
      <w:r>
        <w:rPr>
          <w:rFonts w:ascii="Consolas" w:hAnsi="Consolas"/>
          <w:color w:val="1E1E2E"/>
          <w:sz w:val="18"/>
        </w:rPr>
        <w:t xml:space="preserve">        visited = set()</w:t>
      </w:r>
    </w:p>
    <w:p w14:paraId="38BF0F3F">
      <w:pPr>
        <w:spacing w:before="0" w:after="0"/>
      </w:pPr>
      <w:r>
        <w:rPr>
          <w:rFonts w:ascii="Consolas" w:hAnsi="Consolas"/>
          <w:color w:val="1E1E2E"/>
          <w:sz w:val="18"/>
        </w:rPr>
        <w:t xml:space="preserve">        result = []</w:t>
      </w:r>
    </w:p>
    <w:p w14:paraId="797552B1">
      <w:pPr>
        <w:spacing w:before="0" w:after="0"/>
      </w:pPr>
      <w:r>
        <w:rPr>
          <w:rFonts w:ascii="Consolas" w:hAnsi="Consolas"/>
          <w:color w:val="1E1E2E"/>
          <w:sz w:val="18"/>
        </w:rPr>
        <w:t xml:space="preserve">        def _dfs(node):</w:t>
      </w:r>
    </w:p>
    <w:p w14:paraId="0490EFB0">
      <w:pPr>
        <w:spacing w:before="0" w:after="0"/>
      </w:pPr>
      <w:r>
        <w:rPr>
          <w:rFonts w:ascii="Consolas" w:hAnsi="Consolas"/>
          <w:color w:val="1E1E2E"/>
          <w:sz w:val="18"/>
        </w:rPr>
        <w:t xml:space="preserve">            visited.add(node)</w:t>
      </w:r>
    </w:p>
    <w:p w14:paraId="275937DD">
      <w:pPr>
        <w:spacing w:before="0" w:after="0"/>
      </w:pPr>
      <w:r>
        <w:rPr>
          <w:rFonts w:ascii="Consolas" w:hAnsi="Consolas"/>
          <w:color w:val="1E1E2E"/>
          <w:sz w:val="18"/>
        </w:rPr>
        <w:t xml:space="preserve">            result.append(node)</w:t>
      </w:r>
    </w:p>
    <w:p w14:paraId="556D1A35">
      <w:pPr>
        <w:spacing w:before="0" w:after="0"/>
      </w:pPr>
      <w:r>
        <w:rPr>
          <w:rFonts w:ascii="Consolas" w:hAnsi="Consolas"/>
          <w:color w:val="1E1E2E"/>
          <w:sz w:val="18"/>
        </w:rPr>
        <w:t xml:space="preserve">            for n in self._adj.get(node, []):</w:t>
      </w:r>
    </w:p>
    <w:p w14:paraId="4ADB0F96">
      <w:pPr>
        <w:spacing w:before="0" w:after="0"/>
      </w:pPr>
      <w:r>
        <w:rPr>
          <w:rFonts w:ascii="Consolas" w:hAnsi="Consolas"/>
          <w:color w:val="1E1E2E"/>
          <w:sz w:val="18"/>
        </w:rPr>
        <w:t xml:space="preserve">                if n not in visited:</w:t>
      </w:r>
    </w:p>
    <w:p w14:paraId="5D74885A">
      <w:pPr>
        <w:spacing w:before="0" w:after="0"/>
      </w:pPr>
      <w:r>
        <w:rPr>
          <w:rFonts w:ascii="Consolas" w:hAnsi="Consolas"/>
          <w:color w:val="1E1E2E"/>
          <w:sz w:val="18"/>
        </w:rPr>
        <w:t xml:space="preserve">                    _dfs(n)</w:t>
      </w:r>
    </w:p>
    <w:p w14:paraId="1ABFE5E1">
      <w:pPr>
        <w:spacing w:before="0" w:after="0"/>
      </w:pPr>
      <w:r>
        <w:rPr>
          <w:rFonts w:ascii="Consolas" w:hAnsi="Consolas"/>
          <w:color w:val="1E1E2E"/>
          <w:sz w:val="18"/>
        </w:rPr>
        <w:t xml:space="preserve">        _dfs(start)</w:t>
      </w:r>
    </w:p>
    <w:p w14:paraId="322DB6AE">
      <w:pPr>
        <w:spacing w:before="0" w:after="0"/>
      </w:pPr>
      <w:r>
        <w:rPr>
          <w:rFonts w:ascii="Consolas" w:hAnsi="Consolas"/>
          <w:color w:val="1E1E2E"/>
          <w:sz w:val="18"/>
        </w:rPr>
        <w:t xml:space="preserve">        return result</w:t>
      </w:r>
    </w:p>
    <w:p w14:paraId="3E7819FA">
      <w:pPr>
        <w:spacing w:before="40"/>
      </w:pPr>
    </w:p>
    <w:p w14:paraId="5DA4AD77">
      <w:pPr>
        <w:pStyle w:val="5"/>
      </w:pPr>
      <w:r>
        <w:t>Verification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297A4F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4603770D">
            <w:pPr>
              <w:spacing w:after="0" w:line="240" w:lineRule="auto"/>
              <w:jc w:val="center"/>
            </w:pPr>
            <w:r>
              <w:rPr>
                <w:b/>
                <w:sz w:val="20"/>
              </w:rPr>
              <w:t>Operation</w:t>
            </w:r>
          </w:p>
        </w:tc>
        <w:tc>
          <w:tcPr>
            <w:tcW w:w="1930" w:type="dxa"/>
          </w:tcPr>
          <w:p w14:paraId="6CF91918">
            <w:pPr>
              <w:spacing w:after="0" w:line="240" w:lineRule="auto"/>
              <w:jc w:val="center"/>
            </w:pPr>
            <w:r>
              <w:rPr>
                <w:b/>
                <w:sz w:val="20"/>
              </w:rPr>
              <w:t>N=1K</w:t>
            </w:r>
          </w:p>
        </w:tc>
        <w:tc>
          <w:tcPr>
            <w:tcW w:w="1930" w:type="dxa"/>
          </w:tcPr>
          <w:p w14:paraId="4B9E889A">
            <w:pPr>
              <w:spacing w:after="0" w:line="240" w:lineRule="auto"/>
              <w:jc w:val="center"/>
            </w:pPr>
            <w:r>
              <w:rPr>
                <w:b/>
                <w:sz w:val="20"/>
              </w:rPr>
              <w:t>N=10K</w:t>
            </w:r>
          </w:p>
        </w:tc>
        <w:tc>
          <w:tcPr>
            <w:tcW w:w="1930" w:type="dxa"/>
          </w:tcPr>
          <w:p w14:paraId="173E3282">
            <w:pPr>
              <w:spacing w:after="0" w:line="240" w:lineRule="auto"/>
              <w:jc w:val="center"/>
            </w:pPr>
            <w:r>
              <w:rPr>
                <w:b/>
                <w:sz w:val="20"/>
              </w:rPr>
              <w:t>N=100K</w:t>
            </w:r>
          </w:p>
        </w:tc>
        <w:tc>
          <w:tcPr>
            <w:tcW w:w="1930" w:type="dxa"/>
          </w:tcPr>
          <w:p w14:paraId="13E2EE36">
            <w:pPr>
              <w:spacing w:after="0" w:line="240" w:lineRule="auto"/>
              <w:jc w:val="center"/>
            </w:pPr>
            <w:r>
              <w:rPr>
                <w:b/>
                <w:sz w:val="20"/>
              </w:rPr>
              <w:t>Verdict</w:t>
            </w:r>
          </w:p>
        </w:tc>
      </w:tr>
      <w:tr w14:paraId="1E1D35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6C428ED3">
            <w:pPr>
              <w:spacing w:after="0" w:line="240" w:lineRule="auto"/>
            </w:pPr>
            <w:r>
              <w:rPr>
                <w:sz w:val="20"/>
              </w:rPr>
              <w:t>BFS</w:t>
            </w:r>
          </w:p>
        </w:tc>
        <w:tc>
          <w:tcPr>
            <w:tcW w:w="1930" w:type="dxa"/>
          </w:tcPr>
          <w:p w14:paraId="4F692331">
            <w:pPr>
              <w:spacing w:after="0" w:line="240" w:lineRule="auto"/>
            </w:pPr>
            <w:r>
              <w:rPr>
                <w:sz w:val="20"/>
              </w:rPr>
              <w:t>0.0003s</w:t>
            </w:r>
          </w:p>
        </w:tc>
        <w:tc>
          <w:tcPr>
            <w:tcW w:w="1930" w:type="dxa"/>
          </w:tcPr>
          <w:p w14:paraId="6BCD69C6">
            <w:pPr>
              <w:spacing w:after="0" w:line="240" w:lineRule="auto"/>
            </w:pPr>
            <w:r>
              <w:rPr>
                <w:sz w:val="20"/>
              </w:rPr>
              <w:t>0.003s</w:t>
            </w:r>
          </w:p>
        </w:tc>
        <w:tc>
          <w:tcPr>
            <w:tcW w:w="1930" w:type="dxa"/>
          </w:tcPr>
          <w:p w14:paraId="4B942C61">
            <w:pPr>
              <w:spacing w:after="0" w:line="240" w:lineRule="auto"/>
            </w:pPr>
            <w:r>
              <w:rPr>
                <w:sz w:val="20"/>
              </w:rPr>
              <w:t>0.03s</w:t>
            </w:r>
          </w:p>
        </w:tc>
        <w:tc>
          <w:tcPr>
            <w:tcW w:w="1930" w:type="dxa"/>
          </w:tcPr>
          <w:p w14:paraId="7BE46084">
            <w:pPr>
              <w:spacing w:after="0" w:line="240" w:lineRule="auto"/>
            </w:pPr>
            <w:r>
              <w:rPr>
                <w:sz w:val="20"/>
              </w:rPr>
              <w:t>O(V+E) ✓</w:t>
            </w:r>
          </w:p>
        </w:tc>
      </w:tr>
      <w:tr w14:paraId="00519F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69C2361C">
            <w:pPr>
              <w:spacing w:after="0" w:line="240" w:lineRule="auto"/>
            </w:pPr>
            <w:r>
              <w:rPr>
                <w:sz w:val="20"/>
              </w:rPr>
              <w:t>DFS</w:t>
            </w:r>
          </w:p>
        </w:tc>
        <w:tc>
          <w:tcPr>
            <w:tcW w:w="1930" w:type="dxa"/>
          </w:tcPr>
          <w:p w14:paraId="76F1EFD8">
            <w:pPr>
              <w:spacing w:after="0" w:line="240" w:lineRule="auto"/>
            </w:pPr>
            <w:r>
              <w:rPr>
                <w:sz w:val="20"/>
              </w:rPr>
              <w:t>0.0003s</w:t>
            </w:r>
          </w:p>
        </w:tc>
        <w:tc>
          <w:tcPr>
            <w:tcW w:w="1930" w:type="dxa"/>
          </w:tcPr>
          <w:p w14:paraId="0827770C">
            <w:pPr>
              <w:spacing w:after="0" w:line="240" w:lineRule="auto"/>
            </w:pPr>
            <w:r>
              <w:rPr>
                <w:sz w:val="20"/>
              </w:rPr>
              <w:t>0.003s</w:t>
            </w:r>
          </w:p>
        </w:tc>
        <w:tc>
          <w:tcPr>
            <w:tcW w:w="1930" w:type="dxa"/>
          </w:tcPr>
          <w:p w14:paraId="76354C37">
            <w:pPr>
              <w:spacing w:after="0" w:line="240" w:lineRule="auto"/>
            </w:pPr>
            <w:r>
              <w:rPr>
                <w:sz w:val="20"/>
              </w:rPr>
              <w:t>0.03s</w:t>
            </w:r>
          </w:p>
        </w:tc>
        <w:tc>
          <w:tcPr>
            <w:tcW w:w="1930" w:type="dxa"/>
          </w:tcPr>
          <w:p w14:paraId="46EE6A7A">
            <w:pPr>
              <w:spacing w:after="0" w:line="240" w:lineRule="auto"/>
            </w:pPr>
            <w:r>
              <w:rPr>
                <w:sz w:val="20"/>
              </w:rPr>
              <w:t>O(V+E) ✓</w:t>
            </w:r>
          </w:p>
        </w:tc>
      </w:tr>
    </w:tbl>
    <w:p w14:paraId="673FE976"/>
    <w:p w14:paraId="2E350271">
      <w:r>
        <w:rPr>
          <w:b w:val="0"/>
          <w:i w:val="0"/>
          <w:sz w:val="22"/>
        </w:rPr>
        <w:t>Linear growth (~10x per 10x nodes) confirms O(V+E). Both BFS and DFS perform similarly — the constant factors dominate.</w:t>
      </w:r>
    </w:p>
    <w:p w14:paraId="408AE477">
      <w:r>
        <w:rPr>
          <w:b w:val="0"/>
          <w:i w:val="0"/>
          <w:sz w:val="22"/>
        </w:rPr>
        <w:t>Edge cases handled: Start node not in graph -&gt; returns [], large graphs -&gt; dfs_iterative() avoids recursion limit, duplicate edges -&gt; silently ignored.</w:t>
      </w:r>
    </w:p>
    <w:p w14:paraId="45C554CC">
      <w:pPr>
        <w:ind w:left="432"/>
      </w:pPr>
      <w:r>
        <w:rPr>
          <w:i/>
          <w:color w:val="2C3E50"/>
          <w:sz w:val="22"/>
        </w:rPr>
        <w:t>Key Takeaway: A graph's adjacency list representation is simple but powerful — and always provide an iterative DFS fallback when recursion depth is a concern.</w:t>
      </w:r>
    </w:p>
    <w:p w14:paraId="1C4CDED1">
      <w:pPr>
        <w:pStyle w:val="4"/>
      </w:pPr>
      <w:r>
        <w:rPr>
          <w:color w:val="2C3E50"/>
        </w:rPr>
        <w:t>5.6 LRUCache (HashMap + Doubly Linked List)</w:t>
      </w:r>
    </w:p>
    <w:p w14:paraId="47A1EB93">
      <w:r>
        <w:rPr>
          <w:b w:val="0"/>
          <w:i/>
          <w:sz w:val="22"/>
        </w:rPr>
        <w:t>GitHub File: backend/structures/lru_cache.py</w:t>
      </w:r>
    </w:p>
    <w:p w14:paraId="790F2F82">
      <w:pPr>
        <w:jc w:val="center"/>
      </w:pPr>
      <w:r>
        <w:rPr>
          <w:b/>
          <w:color w:val="2C3E50"/>
          <w:sz w:val="24"/>
        </w:rPr>
        <w:t xml:space="preserve">[ SCREENSHOT 8 </w:t>
      </w:r>
      <w:r>
        <w:drawing>
          <wp:inline distT="0" distB="0" distL="114300" distR="114300">
            <wp:extent cx="6119495" cy="1962150"/>
            <wp:effectExtent l="0" t="0" r="146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6119495" cy="1962150"/>
                    </a:xfrm>
                    <a:prstGeom prst="rect">
                      <a:avLst/>
                    </a:prstGeom>
                    <a:noFill/>
                    <a:ln>
                      <a:noFill/>
                    </a:ln>
                  </pic:spPr>
                </pic:pic>
              </a:graphicData>
            </a:graphic>
          </wp:inline>
        </w:drawing>
      </w:r>
    </w:p>
    <w:p w14:paraId="19D6C52D">
      <w:pPr>
        <w:pStyle w:val="5"/>
      </w:pPr>
      <w:r>
        <w:t>What We Needed</w:t>
      </w:r>
    </w:p>
    <w:p w14:paraId="23F59D50">
      <w:r>
        <w:rPr>
          <w:b w:val="0"/>
          <w:i w:val="0"/>
          <w:sz w:val="22"/>
        </w:rPr>
        <w:t>80% of API requests hit 20% of stocks (Pareto principle). Without caching, every read hits the StockHashMap. With 10,000 stocks and repeated access to hot symbols (AAPL, MSFT, etc.), we needed a cache that keeps recently accessed stocks in memory and evicts the Least Recently Used entry when full.</w:t>
      </w:r>
    </w:p>
    <w:p w14:paraId="7E3007EE">
      <w:pPr>
        <w:pStyle w:val="5"/>
      </w:pPr>
      <w:r>
        <w:t>What We Considered</w:t>
      </w:r>
    </w:p>
    <w:p w14:paraId="125338D6">
      <w:pPr>
        <w:pStyle w:val="23"/>
      </w:pPr>
      <w:r>
        <w:t>No cache at all: Simple, but every popular stock lookup hits the hash map. For 10,000 requests/min to AAPL, that's 10,000 HashMap gets. Not terrible, but wasteful.</w:t>
      </w:r>
    </w:p>
    <w:p w14:paraId="74D4AC26">
      <w:pPr>
        <w:pStyle w:val="23"/>
      </w:pPr>
      <w:r>
        <w:t>FIFO cache: Evicts oldest entries regardless of access. Problem: a popular stock that was accessed 1,000 times could be evicted just because it's old.</w:t>
      </w:r>
    </w:p>
    <w:p w14:paraId="361C286E">
      <w:pPr>
        <w:pStyle w:val="23"/>
      </w:pPr>
      <w:r>
        <w:t>LRU Cache (HashMap + DLL): Evicts the entry that hasn't been used for the longest time. Perfect for the Pareto pattern — hot stocks stay hot.</w:t>
      </w:r>
    </w:p>
    <w:p w14:paraId="2FA44D21">
      <w:pPr>
        <w:pStyle w:val="5"/>
      </w:pPr>
      <w:r>
        <w:t>Why We Chose This</w:t>
      </w:r>
    </w:p>
    <w:p w14:paraId="2ACE7401">
      <w:r>
        <w:rPr>
          <w:b w:val="0"/>
          <w:i w:val="0"/>
          <w:sz w:val="22"/>
        </w:rPr>
        <w:t>LRU is the standard cache eviction policy because it exploits temporal locality: if you accessed a stock recently, you'll probably access it again soon. The HashMap gives O(1) lookup to find any cache entry; the Doubly Linked List gives O(1) move-to-front when an entry is accessed and O(1) tail eviction.</w:t>
      </w:r>
    </w:p>
    <w:p w14:paraId="73CC90DC">
      <w:pPr>
        <w:pStyle w:val="5"/>
      </w:pPr>
      <w:r>
        <w:t>What We Learned Implementing It</w:t>
      </w:r>
    </w:p>
    <w:p w14:paraId="22D3D23A">
      <w:pPr>
        <w:pStyle w:val="23"/>
      </w:pPr>
      <w:r>
        <w:t>The DLL + HashMap combo is a design pattern, not just a DSA: This was our 'aha' moment. HashMap gives O(1) find, DLL gives O(1) reorder. Neither alone can do both. This combination appears everywhere — Redis, Memcached, CPU caches.</w:t>
      </w:r>
    </w:p>
    <w:p w14:paraId="0EC33E5E">
      <w:pPr>
        <w:pStyle w:val="23"/>
      </w:pPr>
      <w:r>
        <w:t>Pointer surgery is error-prone: Moving a node to the head requires updating prev.next, next.prev, head.prev, and self._head. Get any one wrong and the list is corrupted. We drew the pointer diagram before coding.</w:t>
      </w:r>
    </w:p>
    <w:p w14:paraId="0C98EA71">
      <w:pPr>
        <w:pStyle w:val="23"/>
      </w:pPr>
      <w:r>
        <w:t>__slots__ matters for memory: We added __slots__ to _Node to reduce memory overhead. Each node without __slots__ has a __dict__ (~200 bytes). With __slots__, it's just the 4 pointer attributes (~64 bytes).</w:t>
      </w:r>
    </w:p>
    <w:p w14:paraId="0B1C7169">
      <w:pPr>
        <w:pStyle w:val="23"/>
      </w:pPr>
      <w:r>
        <w:t>Tracking hit rate gave us confidence: The cache exposes hits, misses, and hit_rate_pct. Seeing a 66.7% hit rate after just 3 requests was satisfying — it confirmed the Pareto pattern.</w:t>
      </w:r>
    </w:p>
    <w:p w14:paraId="71DDFED1">
      <w:pPr>
        <w:pStyle w:val="5"/>
      </w:pPr>
      <w:r>
        <w:t>Code</w:t>
      </w:r>
    </w:p>
    <w:p w14:paraId="512B4CD3">
      <w:pPr>
        <w:spacing w:before="0" w:after="0"/>
      </w:pPr>
      <w:r>
        <w:rPr>
          <w:rFonts w:ascii="Consolas" w:hAnsi="Consolas"/>
          <w:color w:val="1E1E2E"/>
          <w:sz w:val="18"/>
        </w:rPr>
        <w:t>class _Node:</w:t>
      </w:r>
    </w:p>
    <w:p w14:paraId="12406346">
      <w:pPr>
        <w:spacing w:before="0" w:after="0"/>
      </w:pPr>
      <w:r>
        <w:rPr>
          <w:rFonts w:ascii="Consolas" w:hAnsi="Consolas"/>
          <w:color w:val="1E1E2E"/>
          <w:sz w:val="18"/>
        </w:rPr>
        <w:t xml:space="preserve">    __slots__ = ("key", "value", "prev", "next")</w:t>
      </w:r>
    </w:p>
    <w:p w14:paraId="5BE26FD7">
      <w:pPr>
        <w:spacing w:before="0" w:after="0"/>
      </w:pPr>
    </w:p>
    <w:p w14:paraId="1FE9B6E7">
      <w:pPr>
        <w:spacing w:before="0" w:after="0"/>
      </w:pPr>
      <w:r>
        <w:rPr>
          <w:rFonts w:ascii="Consolas" w:hAnsi="Consolas"/>
          <w:color w:val="1E1E2E"/>
          <w:sz w:val="18"/>
        </w:rPr>
        <w:t>class LRUCache:</w:t>
      </w:r>
    </w:p>
    <w:p w14:paraId="0DE3C3B9">
      <w:pPr>
        <w:spacing w:before="0" w:after="0"/>
      </w:pPr>
      <w:r>
        <w:rPr>
          <w:rFonts w:ascii="Consolas" w:hAnsi="Consolas"/>
          <w:color w:val="1E1E2E"/>
          <w:sz w:val="18"/>
        </w:rPr>
        <w:t xml:space="preserve">    def __init__(self, capacity: int = 50):</w:t>
      </w:r>
    </w:p>
    <w:p w14:paraId="469BBF35">
      <w:pPr>
        <w:spacing w:before="0" w:after="0"/>
      </w:pPr>
      <w:r>
        <w:rPr>
          <w:rFonts w:ascii="Consolas" w:hAnsi="Consolas"/>
          <w:color w:val="1E1E2E"/>
          <w:sz w:val="18"/>
        </w:rPr>
        <w:t xml:space="preserve">        self.capacity = capacity</w:t>
      </w:r>
    </w:p>
    <w:p w14:paraId="21A8E220">
      <w:pPr>
        <w:spacing w:before="0" w:after="0"/>
      </w:pPr>
      <w:r>
        <w:rPr>
          <w:rFonts w:ascii="Consolas" w:hAnsi="Consolas"/>
          <w:color w:val="1E1E2E"/>
          <w:sz w:val="18"/>
        </w:rPr>
        <w:t xml:space="preserve">        self._map = {}</w:t>
      </w:r>
    </w:p>
    <w:p w14:paraId="69D3933D">
      <w:pPr>
        <w:spacing w:before="0" w:after="0"/>
      </w:pPr>
      <w:r>
        <w:rPr>
          <w:rFonts w:ascii="Consolas" w:hAnsi="Consolas"/>
          <w:color w:val="1E1E2E"/>
          <w:sz w:val="18"/>
        </w:rPr>
        <w:t xml:space="preserve">        self._head = None   # Most Recently Used</w:t>
      </w:r>
    </w:p>
    <w:p w14:paraId="03DE29C8">
      <w:pPr>
        <w:spacing w:before="0" w:after="0"/>
      </w:pPr>
      <w:r>
        <w:rPr>
          <w:rFonts w:ascii="Consolas" w:hAnsi="Consolas"/>
          <w:color w:val="1E1E2E"/>
          <w:sz w:val="18"/>
        </w:rPr>
        <w:t xml:space="preserve">        self._tail = None   # Least Recently Used</w:t>
      </w:r>
    </w:p>
    <w:p w14:paraId="68CB6545">
      <w:pPr>
        <w:spacing w:before="0" w:after="0"/>
      </w:pPr>
      <w:r>
        <w:rPr>
          <w:rFonts w:ascii="Consolas" w:hAnsi="Consolas"/>
          <w:color w:val="1E1E2E"/>
          <w:sz w:val="18"/>
        </w:rPr>
        <w:t xml:space="preserve">        self._size = 0</w:t>
      </w:r>
    </w:p>
    <w:p w14:paraId="19188B28">
      <w:pPr>
        <w:spacing w:before="0" w:after="0"/>
      </w:pPr>
      <w:r>
        <w:rPr>
          <w:rFonts w:ascii="Consolas" w:hAnsi="Consolas"/>
          <w:color w:val="1E1E2E"/>
          <w:sz w:val="18"/>
        </w:rPr>
        <w:t xml:space="preserve">        self._hits = 0</w:t>
      </w:r>
    </w:p>
    <w:p w14:paraId="24B0640D">
      <w:pPr>
        <w:spacing w:before="0" w:after="0"/>
      </w:pPr>
      <w:r>
        <w:rPr>
          <w:rFonts w:ascii="Consolas" w:hAnsi="Consolas"/>
          <w:color w:val="1E1E2E"/>
          <w:sz w:val="18"/>
        </w:rPr>
        <w:t xml:space="preserve">        self._misses = 0</w:t>
      </w:r>
    </w:p>
    <w:p w14:paraId="35044842">
      <w:pPr>
        <w:spacing w:before="0" w:after="0"/>
      </w:pPr>
      <w:r>
        <w:rPr>
          <w:rFonts w:ascii="Consolas" w:hAnsi="Consolas"/>
          <w:color w:val="1E1E2E"/>
          <w:sz w:val="18"/>
        </w:rPr>
        <w:t xml:space="preserve">    </w:t>
      </w:r>
    </w:p>
    <w:p w14:paraId="262467CE">
      <w:pPr>
        <w:spacing w:before="0" w:after="0"/>
      </w:pPr>
      <w:r>
        <w:rPr>
          <w:rFonts w:ascii="Consolas" w:hAnsi="Consolas"/>
          <w:color w:val="1E1E2E"/>
          <w:sz w:val="18"/>
        </w:rPr>
        <w:t xml:space="preserve">    def get(self, key):</w:t>
      </w:r>
    </w:p>
    <w:p w14:paraId="6706CBFE">
      <w:pPr>
        <w:spacing w:before="0" w:after="0"/>
      </w:pPr>
      <w:r>
        <w:rPr>
          <w:rFonts w:ascii="Consolas" w:hAnsi="Consolas"/>
          <w:color w:val="1E1E2E"/>
          <w:sz w:val="18"/>
        </w:rPr>
        <w:t xml:space="preserve">        node = self._map.get(key)</w:t>
      </w:r>
    </w:p>
    <w:p w14:paraId="0113ABA1">
      <w:pPr>
        <w:spacing w:before="0" w:after="0"/>
      </w:pPr>
      <w:r>
        <w:rPr>
          <w:rFonts w:ascii="Consolas" w:hAnsi="Consolas"/>
          <w:color w:val="1E1E2E"/>
          <w:sz w:val="18"/>
        </w:rPr>
        <w:t xml:space="preserve">        if not node:</w:t>
      </w:r>
    </w:p>
    <w:p w14:paraId="22B9844F">
      <w:pPr>
        <w:spacing w:before="0" w:after="0"/>
      </w:pPr>
      <w:r>
        <w:rPr>
          <w:rFonts w:ascii="Consolas" w:hAnsi="Consolas"/>
          <w:color w:val="1E1E2E"/>
          <w:sz w:val="18"/>
        </w:rPr>
        <w:t xml:space="preserve">            self._misses += 1</w:t>
      </w:r>
    </w:p>
    <w:p w14:paraId="645424C6">
      <w:pPr>
        <w:spacing w:before="0" w:after="0"/>
      </w:pPr>
      <w:r>
        <w:rPr>
          <w:rFonts w:ascii="Consolas" w:hAnsi="Consolas"/>
          <w:color w:val="1E1E2E"/>
          <w:sz w:val="18"/>
        </w:rPr>
        <w:t xml:space="preserve">            return None</w:t>
      </w:r>
    </w:p>
    <w:p w14:paraId="73B59AB9">
      <w:pPr>
        <w:spacing w:before="0" w:after="0"/>
      </w:pPr>
      <w:r>
        <w:rPr>
          <w:rFonts w:ascii="Consolas" w:hAnsi="Consolas"/>
          <w:color w:val="1E1E2E"/>
          <w:sz w:val="18"/>
        </w:rPr>
        <w:t xml:space="preserve">        self._hits += 1</w:t>
      </w:r>
    </w:p>
    <w:p w14:paraId="58644A50">
      <w:pPr>
        <w:spacing w:before="0" w:after="0"/>
      </w:pPr>
      <w:r>
        <w:rPr>
          <w:rFonts w:ascii="Consolas" w:hAnsi="Consolas"/>
          <w:color w:val="1E1E2E"/>
          <w:sz w:val="18"/>
        </w:rPr>
        <w:t xml:space="preserve">        self._move_to_head(node)    # O(1)</w:t>
      </w:r>
    </w:p>
    <w:p w14:paraId="5D7E9195">
      <w:pPr>
        <w:spacing w:before="0" w:after="0"/>
      </w:pPr>
      <w:r>
        <w:rPr>
          <w:rFonts w:ascii="Consolas" w:hAnsi="Consolas"/>
          <w:color w:val="1E1E2E"/>
          <w:sz w:val="18"/>
        </w:rPr>
        <w:t xml:space="preserve">        return node.value</w:t>
      </w:r>
    </w:p>
    <w:p w14:paraId="12F38E34">
      <w:pPr>
        <w:spacing w:before="0" w:after="0"/>
      </w:pPr>
      <w:r>
        <w:rPr>
          <w:rFonts w:ascii="Consolas" w:hAnsi="Consolas"/>
          <w:color w:val="1E1E2E"/>
          <w:sz w:val="18"/>
        </w:rPr>
        <w:t xml:space="preserve">    </w:t>
      </w:r>
    </w:p>
    <w:p w14:paraId="5D5CDA6E">
      <w:pPr>
        <w:spacing w:before="0" w:after="0"/>
      </w:pPr>
      <w:r>
        <w:rPr>
          <w:rFonts w:ascii="Consolas" w:hAnsi="Consolas"/>
          <w:color w:val="1E1E2E"/>
          <w:sz w:val="18"/>
        </w:rPr>
        <w:t xml:space="preserve">    def put(self, key, value):</w:t>
      </w:r>
    </w:p>
    <w:p w14:paraId="694140AB">
      <w:pPr>
        <w:spacing w:before="0" w:after="0"/>
      </w:pPr>
      <w:r>
        <w:rPr>
          <w:rFonts w:ascii="Consolas" w:hAnsi="Consolas"/>
          <w:color w:val="1E1E2E"/>
          <w:sz w:val="18"/>
        </w:rPr>
        <w:t xml:space="preserve">        if key in self._map:</w:t>
      </w:r>
    </w:p>
    <w:p w14:paraId="3CA55DD0">
      <w:pPr>
        <w:spacing w:before="0" w:after="0"/>
      </w:pPr>
      <w:r>
        <w:rPr>
          <w:rFonts w:ascii="Consolas" w:hAnsi="Consolas"/>
          <w:color w:val="1E1E2E"/>
          <w:sz w:val="18"/>
        </w:rPr>
        <w:t xml:space="preserve">            node = self._map[key]</w:t>
      </w:r>
    </w:p>
    <w:p w14:paraId="6FAB595B">
      <w:pPr>
        <w:spacing w:before="0" w:after="0"/>
      </w:pPr>
      <w:r>
        <w:rPr>
          <w:rFonts w:ascii="Consolas" w:hAnsi="Consolas"/>
          <w:color w:val="1E1E2E"/>
          <w:sz w:val="18"/>
        </w:rPr>
        <w:t xml:space="preserve">            node.value = value</w:t>
      </w:r>
    </w:p>
    <w:p w14:paraId="03BB59B1">
      <w:pPr>
        <w:spacing w:before="0" w:after="0"/>
      </w:pPr>
      <w:r>
        <w:rPr>
          <w:rFonts w:ascii="Consolas" w:hAnsi="Consolas"/>
          <w:color w:val="1E1E2E"/>
          <w:sz w:val="18"/>
        </w:rPr>
        <w:t xml:space="preserve">            self._move_to_head(node)</w:t>
      </w:r>
    </w:p>
    <w:p w14:paraId="732F4807">
      <w:pPr>
        <w:spacing w:before="0" w:after="0"/>
      </w:pPr>
      <w:r>
        <w:rPr>
          <w:rFonts w:ascii="Consolas" w:hAnsi="Consolas"/>
          <w:color w:val="1E1E2E"/>
          <w:sz w:val="18"/>
        </w:rPr>
        <w:t xml:space="preserve">            return</w:t>
      </w:r>
    </w:p>
    <w:p w14:paraId="2C0FBB44">
      <w:pPr>
        <w:spacing w:before="0" w:after="0"/>
      </w:pPr>
      <w:r>
        <w:rPr>
          <w:rFonts w:ascii="Consolas" w:hAnsi="Consolas"/>
          <w:color w:val="1E1E2E"/>
          <w:sz w:val="18"/>
        </w:rPr>
        <w:t xml:space="preserve">        new_node = _Node(key, value)</w:t>
      </w:r>
    </w:p>
    <w:p w14:paraId="7A8C849E">
      <w:pPr>
        <w:spacing w:before="0" w:after="0"/>
      </w:pPr>
      <w:r>
        <w:rPr>
          <w:rFonts w:ascii="Consolas" w:hAnsi="Consolas"/>
          <w:color w:val="1E1E2E"/>
          <w:sz w:val="18"/>
        </w:rPr>
        <w:t xml:space="preserve">        self._map[key] = new_node</w:t>
      </w:r>
    </w:p>
    <w:p w14:paraId="42C42172">
      <w:pPr>
        <w:spacing w:before="0" w:after="0"/>
      </w:pPr>
      <w:r>
        <w:rPr>
          <w:rFonts w:ascii="Consolas" w:hAnsi="Consolas"/>
          <w:color w:val="1E1E2E"/>
          <w:sz w:val="18"/>
        </w:rPr>
        <w:t xml:space="preserve">        self._add_to_head(new_node)</w:t>
      </w:r>
    </w:p>
    <w:p w14:paraId="56F6582B">
      <w:pPr>
        <w:spacing w:before="0" w:after="0"/>
      </w:pPr>
      <w:r>
        <w:rPr>
          <w:rFonts w:ascii="Consolas" w:hAnsi="Consolas"/>
          <w:color w:val="1E1E2E"/>
          <w:sz w:val="18"/>
        </w:rPr>
        <w:t xml:space="preserve">        self._size += 1</w:t>
      </w:r>
    </w:p>
    <w:p w14:paraId="3A032AA2">
      <w:pPr>
        <w:spacing w:before="0" w:after="0"/>
      </w:pPr>
      <w:r>
        <w:rPr>
          <w:rFonts w:ascii="Consolas" w:hAnsi="Consolas"/>
          <w:color w:val="1E1E2E"/>
          <w:sz w:val="18"/>
        </w:rPr>
        <w:t xml:space="preserve">        if self._size &gt; self.capacity:</w:t>
      </w:r>
    </w:p>
    <w:p w14:paraId="0DE2394F">
      <w:pPr>
        <w:spacing w:before="0" w:after="0"/>
      </w:pPr>
      <w:r>
        <w:rPr>
          <w:rFonts w:ascii="Consolas" w:hAnsi="Consolas"/>
          <w:color w:val="1E1E2E"/>
          <w:sz w:val="18"/>
        </w:rPr>
        <w:t xml:space="preserve">            self._evict_tail()</w:t>
      </w:r>
    </w:p>
    <w:p w14:paraId="1D53A883">
      <w:pPr>
        <w:spacing w:before="40"/>
      </w:pPr>
    </w:p>
    <w:p w14:paraId="67D50854">
      <w:pPr>
        <w:pStyle w:val="5"/>
      </w:pPr>
      <w:r>
        <w:t>Verification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66F68B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27DB8890">
            <w:pPr>
              <w:spacing w:after="0" w:line="240" w:lineRule="auto"/>
              <w:jc w:val="center"/>
            </w:pPr>
            <w:r>
              <w:rPr>
                <w:b/>
                <w:sz w:val="20"/>
              </w:rPr>
              <w:t>Operation</w:t>
            </w:r>
          </w:p>
        </w:tc>
        <w:tc>
          <w:tcPr>
            <w:tcW w:w="1930" w:type="dxa"/>
          </w:tcPr>
          <w:p w14:paraId="4D3E8018">
            <w:pPr>
              <w:spacing w:after="0" w:line="240" w:lineRule="auto"/>
              <w:jc w:val="center"/>
            </w:pPr>
            <w:r>
              <w:rPr>
                <w:b/>
                <w:sz w:val="20"/>
              </w:rPr>
              <w:t>N=1K</w:t>
            </w:r>
          </w:p>
        </w:tc>
        <w:tc>
          <w:tcPr>
            <w:tcW w:w="1930" w:type="dxa"/>
          </w:tcPr>
          <w:p w14:paraId="5F00FED1">
            <w:pPr>
              <w:spacing w:after="0" w:line="240" w:lineRule="auto"/>
              <w:jc w:val="center"/>
            </w:pPr>
            <w:r>
              <w:rPr>
                <w:b/>
                <w:sz w:val="20"/>
              </w:rPr>
              <w:t>N=10K</w:t>
            </w:r>
          </w:p>
        </w:tc>
        <w:tc>
          <w:tcPr>
            <w:tcW w:w="1930" w:type="dxa"/>
          </w:tcPr>
          <w:p w14:paraId="6ECF378D">
            <w:pPr>
              <w:spacing w:after="0" w:line="240" w:lineRule="auto"/>
              <w:jc w:val="center"/>
            </w:pPr>
            <w:r>
              <w:rPr>
                <w:b/>
                <w:sz w:val="20"/>
              </w:rPr>
              <w:t>N=100K</w:t>
            </w:r>
          </w:p>
        </w:tc>
        <w:tc>
          <w:tcPr>
            <w:tcW w:w="1930" w:type="dxa"/>
          </w:tcPr>
          <w:p w14:paraId="4F44A5D1">
            <w:pPr>
              <w:spacing w:after="0" w:line="240" w:lineRule="auto"/>
              <w:jc w:val="center"/>
            </w:pPr>
            <w:r>
              <w:rPr>
                <w:b/>
                <w:sz w:val="20"/>
              </w:rPr>
              <w:t>Verdict</w:t>
            </w:r>
          </w:p>
        </w:tc>
      </w:tr>
      <w:tr w14:paraId="024777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7E3B04D3">
            <w:pPr>
              <w:spacing w:after="0" w:line="240" w:lineRule="auto"/>
            </w:pPr>
            <w:r>
              <w:rPr>
                <w:sz w:val="20"/>
              </w:rPr>
              <w:t>get (hit)</w:t>
            </w:r>
          </w:p>
        </w:tc>
        <w:tc>
          <w:tcPr>
            <w:tcW w:w="1930" w:type="dxa"/>
          </w:tcPr>
          <w:p w14:paraId="303777E5">
            <w:pPr>
              <w:spacing w:after="0" w:line="240" w:lineRule="auto"/>
            </w:pPr>
            <w:r>
              <w:rPr>
                <w:sz w:val="20"/>
              </w:rPr>
              <w:t>0.0002s</w:t>
            </w:r>
          </w:p>
        </w:tc>
        <w:tc>
          <w:tcPr>
            <w:tcW w:w="1930" w:type="dxa"/>
          </w:tcPr>
          <w:p w14:paraId="5259B62D">
            <w:pPr>
              <w:spacing w:after="0" w:line="240" w:lineRule="auto"/>
            </w:pPr>
            <w:r>
              <w:rPr>
                <w:sz w:val="20"/>
              </w:rPr>
              <w:t>0.0002s</w:t>
            </w:r>
          </w:p>
        </w:tc>
        <w:tc>
          <w:tcPr>
            <w:tcW w:w="1930" w:type="dxa"/>
          </w:tcPr>
          <w:p w14:paraId="7669D125">
            <w:pPr>
              <w:spacing w:after="0" w:line="240" w:lineRule="auto"/>
            </w:pPr>
            <w:r>
              <w:rPr>
                <w:sz w:val="20"/>
              </w:rPr>
              <w:t>0.0002s</w:t>
            </w:r>
          </w:p>
        </w:tc>
        <w:tc>
          <w:tcPr>
            <w:tcW w:w="1930" w:type="dxa"/>
          </w:tcPr>
          <w:p w14:paraId="7AB9D513">
            <w:pPr>
              <w:spacing w:after="0" w:line="240" w:lineRule="auto"/>
            </w:pPr>
            <w:r>
              <w:rPr>
                <w:sz w:val="20"/>
              </w:rPr>
              <w:t>O(1) ✓</w:t>
            </w:r>
          </w:p>
        </w:tc>
      </w:tr>
      <w:tr w14:paraId="0F1CB6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5F545E29">
            <w:pPr>
              <w:spacing w:after="0" w:line="240" w:lineRule="auto"/>
            </w:pPr>
            <w:r>
              <w:rPr>
                <w:sz w:val="20"/>
              </w:rPr>
              <w:t>get (miss)</w:t>
            </w:r>
          </w:p>
        </w:tc>
        <w:tc>
          <w:tcPr>
            <w:tcW w:w="1930" w:type="dxa"/>
          </w:tcPr>
          <w:p w14:paraId="2FAC58B7">
            <w:pPr>
              <w:spacing w:after="0" w:line="240" w:lineRule="auto"/>
            </w:pPr>
            <w:r>
              <w:rPr>
                <w:sz w:val="20"/>
              </w:rPr>
              <w:t>0.0001s</w:t>
            </w:r>
          </w:p>
        </w:tc>
        <w:tc>
          <w:tcPr>
            <w:tcW w:w="1930" w:type="dxa"/>
          </w:tcPr>
          <w:p w14:paraId="66F6610D">
            <w:pPr>
              <w:spacing w:after="0" w:line="240" w:lineRule="auto"/>
            </w:pPr>
            <w:r>
              <w:rPr>
                <w:sz w:val="20"/>
              </w:rPr>
              <w:t>0.0001s</w:t>
            </w:r>
          </w:p>
        </w:tc>
        <w:tc>
          <w:tcPr>
            <w:tcW w:w="1930" w:type="dxa"/>
          </w:tcPr>
          <w:p w14:paraId="1567BE1E">
            <w:pPr>
              <w:spacing w:after="0" w:line="240" w:lineRule="auto"/>
            </w:pPr>
            <w:r>
              <w:rPr>
                <w:sz w:val="20"/>
              </w:rPr>
              <w:t>0.0001s</w:t>
            </w:r>
          </w:p>
        </w:tc>
        <w:tc>
          <w:tcPr>
            <w:tcW w:w="1930" w:type="dxa"/>
          </w:tcPr>
          <w:p w14:paraId="71E50F97">
            <w:pPr>
              <w:spacing w:after="0" w:line="240" w:lineRule="auto"/>
            </w:pPr>
            <w:r>
              <w:rPr>
                <w:sz w:val="20"/>
              </w:rPr>
              <w:t>O(1) ✓</w:t>
            </w:r>
          </w:p>
        </w:tc>
      </w:tr>
    </w:tbl>
    <w:p w14:paraId="0FF6BEB5"/>
    <w:p w14:paraId="555F9B9F">
      <w:r>
        <w:rPr>
          <w:b w:val="0"/>
          <w:i w:val="0"/>
          <w:sz w:val="22"/>
        </w:rPr>
        <w:t>Edge cases handled: Cache miss -&gt; returns None, increments miss counter; full cache -&gt; evicts tail automatically; update existing key -&gt; updates value, moves to head; clear -&gt; resets all state including hit/miss counters.</w:t>
      </w:r>
    </w:p>
    <w:p w14:paraId="158C0E34">
      <w:pPr>
        <w:ind w:left="432"/>
      </w:pPr>
      <w:r>
        <w:rPr>
          <w:i/>
          <w:color w:val="2C3E50"/>
          <w:sz w:val="22"/>
        </w:rPr>
        <w:t>Key Takeaway: HashMap + Doubly Linked List is the classic O(1) cache — HashMap for find, DLL for reorder — and it's worth understanding because it shows up in production systems everywhere.</w:t>
      </w:r>
    </w:p>
    <w:p w14:paraId="24493D54">
      <w:pPr>
        <w:pStyle w:val="4"/>
      </w:pPr>
      <w:r>
        <w:rPr>
          <w:color w:val="2C3E50"/>
        </w:rPr>
        <w:t>5.7 MergeSort (Sorting)</w:t>
      </w:r>
    </w:p>
    <w:p w14:paraId="43B92100">
      <w:r>
        <w:rPr>
          <w:b w:val="0"/>
          <w:i/>
          <w:sz w:val="22"/>
        </w:rPr>
        <w:t>GitHub File: backend/structures/merge_sort.py</w:t>
      </w:r>
    </w:p>
    <w:p w14:paraId="0E2C89B2">
      <w:pPr>
        <w:jc w:val="center"/>
      </w:pPr>
      <w:r>
        <w:rPr>
          <w:b/>
          <w:color w:val="2C3E50"/>
          <w:sz w:val="24"/>
        </w:rPr>
        <w:t xml:space="preserve">[ SCREENSHOT 9 </w:t>
      </w:r>
      <w:r>
        <w:drawing>
          <wp:inline distT="0" distB="0" distL="114300" distR="114300">
            <wp:extent cx="6120765" cy="5171440"/>
            <wp:effectExtent l="0" t="0" r="1333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6120765" cy="5171440"/>
                    </a:xfrm>
                    <a:prstGeom prst="rect">
                      <a:avLst/>
                    </a:prstGeom>
                    <a:noFill/>
                    <a:ln>
                      <a:noFill/>
                    </a:ln>
                  </pic:spPr>
                </pic:pic>
              </a:graphicData>
            </a:graphic>
          </wp:inline>
        </w:drawing>
      </w:r>
    </w:p>
    <w:p w14:paraId="2C38C6FB">
      <w:pPr>
        <w:pStyle w:val="5"/>
      </w:pPr>
      <w:r>
        <w:t>What We Needed</w:t>
      </w:r>
    </w:p>
    <w:p w14:paraId="3F423115">
      <w:r>
        <w:rPr>
          <w:b w:val="0"/>
          <w:i w:val="0"/>
          <w:sz w:val="22"/>
        </w:rPr>
        <w:t>Users need to view stocks sorted by price, volume, or symbol, and see price history sorted by date. Python's built-in sorted() uses Timsort (O(n log n) worst-case), but the lecturer wanted us to implement a sorting algorithm ourselves. We chose Merge Sort.</w:t>
      </w:r>
    </w:p>
    <w:p w14:paraId="02B8A0B7">
      <w:pPr>
        <w:pStyle w:val="5"/>
      </w:pPr>
      <w:r>
        <w:t>What We Considered</w:t>
      </w:r>
    </w:p>
    <w:p w14:paraId="1437B321">
      <w:pPr>
        <w:pStyle w:val="23"/>
      </w:pPr>
      <w:r>
        <w:t>QuickSort: O(n log n) average, O(n2) worst-case (bad pivot choices). In-place but unstable.</w:t>
      </w:r>
    </w:p>
    <w:p w14:paraId="690E732B">
      <w:pPr>
        <w:pStyle w:val="23"/>
      </w:pPr>
      <w:r>
        <w:t>Timsort (Python built-in): Used by sorted(). O(n log n) worst-case, adaptive O(n) for nearly-sorted data. But implementing it ourselves would be complex (it's a hybrid of merge sort and insertion sort).</w:t>
      </w:r>
    </w:p>
    <w:p w14:paraId="73D0993D">
      <w:pPr>
        <w:pStyle w:val="23"/>
      </w:pPr>
      <w:r>
        <w:t>Merge Sort: O(n log n) worst-case guaranteed, stable, relatively simple divide-and-conquer implementation. Extra O(n) space is acceptable for an in-memory learning project.</w:t>
      </w:r>
    </w:p>
    <w:p w14:paraId="294A70F6">
      <w:pPr>
        <w:pStyle w:val="5"/>
      </w:pPr>
      <w:r>
        <w:t>Why We Chose This</w:t>
      </w:r>
    </w:p>
    <w:p w14:paraId="54876621">
      <w:r>
        <w:rPr>
          <w:b w:val="0"/>
          <w:i w:val="0"/>
          <w:sz w:val="22"/>
        </w:rPr>
        <w:t>Merge Sort gives a guaranteed O(n log n) worst-case, is stable (equal elements preserve their original order), and the divide-and-conquer pattern is pedagogically valuable. The extra O(n) memory is acceptable for 10,000 records (~2MB).</w:t>
      </w:r>
    </w:p>
    <w:p w14:paraId="720E22D8">
      <w:pPr>
        <w:pStyle w:val="5"/>
      </w:pPr>
      <w:r>
        <w:t>What We Learned Implementing It</w:t>
      </w:r>
    </w:p>
    <w:p w14:paraId="38D8BF50">
      <w:pPr>
        <w:pStyle w:val="23"/>
      </w:pPr>
      <w:r>
        <w:t>Divide and conquer is deceptively elegant: The recursive split + merge pattern is only ~15 lines, but tracing through a 4-element sort took us 30 minutes on a whiteboard. Understanding why it's O(n log n) required drawing the recursion tree.</w:t>
      </w:r>
    </w:p>
    <w:p w14:paraId="54B3B008">
      <w:pPr>
        <w:pStyle w:val="23"/>
      </w:pPr>
      <w:r>
        <w:t>The merge step is where the O(n) happens: Each level of the recursion tree processes all n elements. There are log2(n) levels. Hence n x log2(n). This was our 'aha' moment for O(n log n).</w:t>
      </w:r>
    </w:p>
    <w:p w14:paraId="59E4BECA">
      <w:pPr>
        <w:pStyle w:val="23"/>
      </w:pPr>
      <w:r>
        <w:t>Custom key functions added complexity: Supporting key=lambda x: x.price meant calling key() in comparisons instead of direct comparison. This is a tiny change in code but a big concept — separation of 'what to sort by' from 'how to sort.'</w:t>
      </w:r>
    </w:p>
    <w:p w14:paraId="569E4AB9">
      <w:pPr>
        <w:pStyle w:val="23"/>
      </w:pPr>
      <w:r>
        <w:t>Stability matters for multi-key sorts: If you sort by volume then by price, a stable sort preserves the first ordering. We confirmed our merge is stable (left &lt;= right, not left &lt; right).</w:t>
      </w:r>
    </w:p>
    <w:p w14:paraId="085BD33B">
      <w:pPr>
        <w:pStyle w:val="5"/>
      </w:pPr>
      <w:r>
        <w:t>Code</w:t>
      </w:r>
    </w:p>
    <w:p w14:paraId="112434D9">
      <w:pPr>
        <w:spacing w:before="0" w:after="0"/>
      </w:pPr>
      <w:r>
        <w:rPr>
          <w:rFonts w:ascii="Consolas" w:hAnsi="Consolas"/>
          <w:color w:val="1E1E2E"/>
          <w:sz w:val="18"/>
        </w:rPr>
        <w:t>def merge_sort(arr: list, key=None) -&gt; list:</w:t>
      </w:r>
    </w:p>
    <w:p w14:paraId="2DAEB880">
      <w:pPr>
        <w:spacing w:before="0" w:after="0"/>
      </w:pPr>
      <w:r>
        <w:rPr>
          <w:rFonts w:ascii="Consolas" w:hAnsi="Consolas"/>
          <w:color w:val="1E1E2E"/>
          <w:sz w:val="18"/>
        </w:rPr>
        <w:t xml:space="preserve">    if key is None:</w:t>
      </w:r>
    </w:p>
    <w:p w14:paraId="30A63DF8">
      <w:pPr>
        <w:spacing w:before="0" w:after="0"/>
      </w:pPr>
      <w:r>
        <w:rPr>
          <w:rFonts w:ascii="Consolas" w:hAnsi="Consolas"/>
          <w:color w:val="1E1E2E"/>
          <w:sz w:val="18"/>
        </w:rPr>
        <w:t xml:space="preserve">        key = lambda x: x</w:t>
      </w:r>
    </w:p>
    <w:p w14:paraId="6DC9E5DA">
      <w:pPr>
        <w:spacing w:before="0" w:after="0"/>
      </w:pPr>
      <w:r>
        <w:rPr>
          <w:rFonts w:ascii="Consolas" w:hAnsi="Consolas"/>
          <w:color w:val="1E1E2E"/>
          <w:sz w:val="18"/>
        </w:rPr>
        <w:t xml:space="preserve">    if len(arr) &lt;= 1:</w:t>
      </w:r>
    </w:p>
    <w:p w14:paraId="482EC258">
      <w:pPr>
        <w:spacing w:before="0" w:after="0"/>
      </w:pPr>
      <w:r>
        <w:rPr>
          <w:rFonts w:ascii="Consolas" w:hAnsi="Consolas"/>
          <w:color w:val="1E1E2E"/>
          <w:sz w:val="18"/>
        </w:rPr>
        <w:t xml:space="preserve">        return list(arr)</w:t>
      </w:r>
    </w:p>
    <w:p w14:paraId="40AE51A3">
      <w:pPr>
        <w:spacing w:before="0" w:after="0"/>
      </w:pPr>
      <w:r>
        <w:rPr>
          <w:rFonts w:ascii="Consolas" w:hAnsi="Consolas"/>
          <w:color w:val="1E1E2E"/>
          <w:sz w:val="18"/>
        </w:rPr>
        <w:t xml:space="preserve">    mid = len(arr) // 2</w:t>
      </w:r>
    </w:p>
    <w:p w14:paraId="5D1E7F46">
      <w:pPr>
        <w:spacing w:before="0" w:after="0"/>
      </w:pPr>
      <w:r>
        <w:rPr>
          <w:rFonts w:ascii="Consolas" w:hAnsi="Consolas"/>
          <w:color w:val="1E1E2E"/>
          <w:sz w:val="18"/>
        </w:rPr>
        <w:t xml:space="preserve">    left = merge_sort(arr[:mid], key=key)</w:t>
      </w:r>
    </w:p>
    <w:p w14:paraId="4CCF4065">
      <w:pPr>
        <w:spacing w:before="0" w:after="0"/>
      </w:pPr>
      <w:r>
        <w:rPr>
          <w:rFonts w:ascii="Consolas" w:hAnsi="Consolas"/>
          <w:color w:val="1E1E2E"/>
          <w:sz w:val="18"/>
        </w:rPr>
        <w:t xml:space="preserve">    right = merge_sort(arr[mid:], key=key)</w:t>
      </w:r>
    </w:p>
    <w:p w14:paraId="2A477E2F">
      <w:pPr>
        <w:spacing w:before="0" w:after="0"/>
      </w:pPr>
      <w:r>
        <w:rPr>
          <w:rFonts w:ascii="Consolas" w:hAnsi="Consolas"/>
          <w:color w:val="1E1E2E"/>
          <w:sz w:val="18"/>
        </w:rPr>
        <w:t xml:space="preserve">    return _merge(left, right, key)</w:t>
      </w:r>
    </w:p>
    <w:p w14:paraId="2D82FBA3">
      <w:pPr>
        <w:spacing w:before="0" w:after="0"/>
      </w:pPr>
    </w:p>
    <w:p w14:paraId="555772F4">
      <w:pPr>
        <w:spacing w:before="0" w:after="0"/>
      </w:pPr>
      <w:r>
        <w:rPr>
          <w:rFonts w:ascii="Consolas" w:hAnsi="Consolas"/>
          <w:color w:val="1E1E2E"/>
          <w:sz w:val="18"/>
        </w:rPr>
        <w:t>def _merge(left, right, key):</w:t>
      </w:r>
    </w:p>
    <w:p w14:paraId="460F467C">
      <w:pPr>
        <w:spacing w:before="0" w:after="0"/>
      </w:pPr>
      <w:r>
        <w:rPr>
          <w:rFonts w:ascii="Consolas" w:hAnsi="Consolas"/>
          <w:color w:val="1E1E2E"/>
          <w:sz w:val="18"/>
        </w:rPr>
        <w:t xml:space="preserve">    result = []</w:t>
      </w:r>
    </w:p>
    <w:p w14:paraId="45C461CA">
      <w:pPr>
        <w:spacing w:before="0" w:after="0"/>
      </w:pPr>
      <w:r>
        <w:rPr>
          <w:rFonts w:ascii="Consolas" w:hAnsi="Consolas"/>
          <w:color w:val="1E1E2E"/>
          <w:sz w:val="18"/>
        </w:rPr>
        <w:t xml:space="preserve">    i = j = 0</w:t>
      </w:r>
    </w:p>
    <w:p w14:paraId="7DFCD8BF">
      <w:pPr>
        <w:spacing w:before="0" w:after="0"/>
      </w:pPr>
      <w:r>
        <w:rPr>
          <w:rFonts w:ascii="Consolas" w:hAnsi="Consolas"/>
          <w:color w:val="1E1E2E"/>
          <w:sz w:val="18"/>
        </w:rPr>
        <w:t xml:space="preserve">    while i &lt; len(left) and j &lt; len(right):</w:t>
      </w:r>
    </w:p>
    <w:p w14:paraId="4A2EE1A3">
      <w:pPr>
        <w:spacing w:before="0" w:after="0"/>
      </w:pPr>
      <w:r>
        <w:rPr>
          <w:rFonts w:ascii="Consolas" w:hAnsi="Consolas"/>
          <w:color w:val="1E1E2E"/>
          <w:sz w:val="18"/>
        </w:rPr>
        <w:t xml:space="preserve">        if key(left[i]) &lt;= key(right[j]):</w:t>
      </w:r>
    </w:p>
    <w:p w14:paraId="1AA83BF7">
      <w:pPr>
        <w:spacing w:before="0" w:after="0"/>
      </w:pPr>
      <w:r>
        <w:rPr>
          <w:rFonts w:ascii="Consolas" w:hAnsi="Consolas"/>
          <w:color w:val="1E1E2E"/>
          <w:sz w:val="18"/>
        </w:rPr>
        <w:t xml:space="preserve">            result.append(left[i])</w:t>
      </w:r>
    </w:p>
    <w:p w14:paraId="45E592C1">
      <w:pPr>
        <w:spacing w:before="0" w:after="0"/>
      </w:pPr>
      <w:r>
        <w:rPr>
          <w:rFonts w:ascii="Consolas" w:hAnsi="Consolas"/>
          <w:color w:val="1E1E2E"/>
          <w:sz w:val="18"/>
        </w:rPr>
        <w:t xml:space="preserve">            i += 1</w:t>
      </w:r>
    </w:p>
    <w:p w14:paraId="5D9DAFCC">
      <w:pPr>
        <w:spacing w:before="0" w:after="0"/>
      </w:pPr>
      <w:r>
        <w:rPr>
          <w:rFonts w:ascii="Consolas" w:hAnsi="Consolas"/>
          <w:color w:val="1E1E2E"/>
          <w:sz w:val="18"/>
        </w:rPr>
        <w:t xml:space="preserve">        else:</w:t>
      </w:r>
    </w:p>
    <w:p w14:paraId="7A6C7FE1">
      <w:pPr>
        <w:spacing w:before="0" w:after="0"/>
      </w:pPr>
      <w:r>
        <w:rPr>
          <w:rFonts w:ascii="Consolas" w:hAnsi="Consolas"/>
          <w:color w:val="1E1E2E"/>
          <w:sz w:val="18"/>
        </w:rPr>
        <w:t xml:space="preserve">            result.append(right[j])</w:t>
      </w:r>
    </w:p>
    <w:p w14:paraId="17A86651">
      <w:pPr>
        <w:spacing w:before="0" w:after="0"/>
      </w:pPr>
      <w:r>
        <w:rPr>
          <w:rFonts w:ascii="Consolas" w:hAnsi="Consolas"/>
          <w:color w:val="1E1E2E"/>
          <w:sz w:val="18"/>
        </w:rPr>
        <w:t xml:space="preserve">            j += 1</w:t>
      </w:r>
    </w:p>
    <w:p w14:paraId="77ED658F">
      <w:pPr>
        <w:spacing w:before="0" w:after="0"/>
      </w:pPr>
      <w:r>
        <w:rPr>
          <w:rFonts w:ascii="Consolas" w:hAnsi="Consolas"/>
          <w:color w:val="1E1E2E"/>
          <w:sz w:val="18"/>
        </w:rPr>
        <w:t xml:space="preserve">    result.extend(left[i:])</w:t>
      </w:r>
    </w:p>
    <w:p w14:paraId="564C15B0">
      <w:pPr>
        <w:spacing w:before="0" w:after="0"/>
      </w:pPr>
      <w:r>
        <w:rPr>
          <w:rFonts w:ascii="Consolas" w:hAnsi="Consolas"/>
          <w:color w:val="1E1E2E"/>
          <w:sz w:val="18"/>
        </w:rPr>
        <w:t xml:space="preserve">    result.extend(right[j:])</w:t>
      </w:r>
    </w:p>
    <w:p w14:paraId="7566776E">
      <w:pPr>
        <w:spacing w:before="0" w:after="0"/>
      </w:pPr>
      <w:r>
        <w:rPr>
          <w:rFonts w:ascii="Consolas" w:hAnsi="Consolas"/>
          <w:color w:val="1E1E2E"/>
          <w:sz w:val="18"/>
        </w:rPr>
        <w:t xml:space="preserve">    return result</w:t>
      </w:r>
    </w:p>
    <w:p w14:paraId="06AF67D8">
      <w:pPr>
        <w:spacing w:before="40"/>
      </w:pPr>
    </w:p>
    <w:p w14:paraId="7571AD62">
      <w:pPr>
        <w:pStyle w:val="5"/>
      </w:pPr>
      <w:r>
        <w:t>Verification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416BE6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19989330">
            <w:pPr>
              <w:spacing w:after="0" w:line="240" w:lineRule="auto"/>
              <w:jc w:val="center"/>
            </w:pPr>
            <w:r>
              <w:rPr>
                <w:b/>
                <w:sz w:val="20"/>
              </w:rPr>
              <w:t>Operation</w:t>
            </w:r>
          </w:p>
        </w:tc>
        <w:tc>
          <w:tcPr>
            <w:tcW w:w="1930" w:type="dxa"/>
          </w:tcPr>
          <w:p w14:paraId="3E09B16D">
            <w:pPr>
              <w:spacing w:after="0" w:line="240" w:lineRule="auto"/>
              <w:jc w:val="center"/>
            </w:pPr>
            <w:r>
              <w:rPr>
                <w:b/>
                <w:sz w:val="20"/>
              </w:rPr>
              <w:t>N=1K</w:t>
            </w:r>
          </w:p>
        </w:tc>
        <w:tc>
          <w:tcPr>
            <w:tcW w:w="1930" w:type="dxa"/>
          </w:tcPr>
          <w:p w14:paraId="5202EAF2">
            <w:pPr>
              <w:spacing w:after="0" w:line="240" w:lineRule="auto"/>
              <w:jc w:val="center"/>
            </w:pPr>
            <w:r>
              <w:rPr>
                <w:b/>
                <w:sz w:val="20"/>
              </w:rPr>
              <w:t>N=10K</w:t>
            </w:r>
          </w:p>
        </w:tc>
        <w:tc>
          <w:tcPr>
            <w:tcW w:w="1930" w:type="dxa"/>
          </w:tcPr>
          <w:p w14:paraId="2C0E0BF7">
            <w:pPr>
              <w:spacing w:after="0" w:line="240" w:lineRule="auto"/>
              <w:jc w:val="center"/>
            </w:pPr>
            <w:r>
              <w:rPr>
                <w:b/>
                <w:sz w:val="20"/>
              </w:rPr>
              <w:t>N=100K</w:t>
            </w:r>
          </w:p>
        </w:tc>
        <w:tc>
          <w:tcPr>
            <w:tcW w:w="1930" w:type="dxa"/>
          </w:tcPr>
          <w:p w14:paraId="0F297AB8">
            <w:pPr>
              <w:spacing w:after="0" w:line="240" w:lineRule="auto"/>
              <w:jc w:val="center"/>
            </w:pPr>
            <w:r>
              <w:rPr>
                <w:b/>
                <w:sz w:val="20"/>
              </w:rPr>
              <w:t>Verdict</w:t>
            </w:r>
          </w:p>
        </w:tc>
      </w:tr>
      <w:tr w14:paraId="1988F9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001718C8">
            <w:pPr>
              <w:spacing w:after="0" w:line="240" w:lineRule="auto"/>
            </w:pPr>
            <w:r>
              <w:rPr>
                <w:sz w:val="20"/>
              </w:rPr>
              <w:t>sort</w:t>
            </w:r>
          </w:p>
        </w:tc>
        <w:tc>
          <w:tcPr>
            <w:tcW w:w="1930" w:type="dxa"/>
          </w:tcPr>
          <w:p w14:paraId="3CD876A5">
            <w:pPr>
              <w:spacing w:after="0" w:line="240" w:lineRule="auto"/>
            </w:pPr>
            <w:r>
              <w:rPr>
                <w:sz w:val="20"/>
              </w:rPr>
              <w:t>0.003s</w:t>
            </w:r>
          </w:p>
        </w:tc>
        <w:tc>
          <w:tcPr>
            <w:tcW w:w="1930" w:type="dxa"/>
          </w:tcPr>
          <w:p w14:paraId="26777941">
            <w:pPr>
              <w:spacing w:after="0" w:line="240" w:lineRule="auto"/>
            </w:pPr>
            <w:r>
              <w:rPr>
                <w:sz w:val="20"/>
              </w:rPr>
              <w:t>0.04s</w:t>
            </w:r>
          </w:p>
        </w:tc>
        <w:tc>
          <w:tcPr>
            <w:tcW w:w="1930" w:type="dxa"/>
          </w:tcPr>
          <w:p w14:paraId="1E273AAB">
            <w:pPr>
              <w:spacing w:after="0" w:line="240" w:lineRule="auto"/>
            </w:pPr>
            <w:r>
              <w:rPr>
                <w:sz w:val="20"/>
              </w:rPr>
              <w:t>0.5s</w:t>
            </w:r>
          </w:p>
        </w:tc>
        <w:tc>
          <w:tcPr>
            <w:tcW w:w="1930" w:type="dxa"/>
          </w:tcPr>
          <w:p w14:paraId="3CAD167F">
            <w:pPr>
              <w:spacing w:after="0" w:line="240" w:lineRule="auto"/>
            </w:pPr>
            <w:r>
              <w:rPr>
                <w:sz w:val="20"/>
              </w:rPr>
              <w:t>O(n log n) ✓</w:t>
            </w:r>
          </w:p>
        </w:tc>
      </w:tr>
    </w:tbl>
    <w:p w14:paraId="63D5751D"/>
    <w:p w14:paraId="63A848E4">
      <w:r>
        <w:rPr>
          <w:b w:val="0"/>
          <w:i w:val="0"/>
          <w:sz w:val="22"/>
        </w:rPr>
        <w:t>The ~13x increase per 10x data (vs 10x for O(n)) confirmed the log n factor. 0.5s for 100K entries is slower than Python's built-in sorted() (~0.05s) but that's the point — we're learning, not shipping.</w:t>
      </w:r>
    </w:p>
    <w:p w14:paraId="19F57274">
      <w:r>
        <w:rPr>
          <w:b w:val="0"/>
          <w:i w:val="0"/>
          <w:sz w:val="22"/>
        </w:rPr>
        <w:t>Edge cases handled: Empty list -&gt; returns [], single element -&gt; returns [element], all equal values -&gt; stable sort preserves original order.</w:t>
      </w:r>
    </w:p>
    <w:p w14:paraId="132A7BE9">
      <w:pPr>
        <w:ind w:left="432"/>
      </w:pPr>
      <w:r>
        <w:rPr>
          <w:i/>
          <w:color w:val="2C3E50"/>
          <w:sz w:val="22"/>
        </w:rPr>
        <w:t>Key Takeaway: Merge Sort's O(n log n) guarantee comes from dividing the problem in half at each step (log n levels) and processing all n elements at each level — and the recursive code is shorter than the explanation.</w:t>
      </w:r>
    </w:p>
    <w:p w14:paraId="44AB0591">
      <w:pPr>
        <w:pStyle w:val="4"/>
      </w:pPr>
      <w:r>
        <w:rPr>
          <w:color w:val="2C3E50"/>
        </w:rPr>
        <w:t>5.8 BinarySearch (Searching)</w:t>
      </w:r>
    </w:p>
    <w:p w14:paraId="5E6601A3">
      <w:pPr>
        <w:pStyle w:val="5"/>
      </w:pPr>
      <w:r>
        <w:t>What We Needed</w:t>
      </w:r>
    </w:p>
    <w:p w14:paraId="5F8BAF72">
      <w:r>
        <w:rPr>
          <w:b w:val="0"/>
          <w:i w:val="0"/>
          <w:sz w:val="22"/>
        </w:rPr>
        <w:t>After sorting stocks by price, users need to find stocks in a specific price range (e.g., $100-$200). A linear scan through 10,000 sorted stocks is O(n). Binary search finds the range boundaries in O(log n) — ~14 comparisons.</w:t>
      </w:r>
    </w:p>
    <w:p w14:paraId="5C9D1997">
      <w:pPr>
        <w:pStyle w:val="5"/>
      </w:pPr>
      <w:r>
        <w:t>What We Considered</w:t>
      </w:r>
    </w:p>
    <w:p w14:paraId="3A24544E">
      <w:pPr>
        <w:pStyle w:val="23"/>
      </w:pPr>
      <w:r>
        <w:t>Linear scan: [s for s in stocks if low &lt;= s.price &lt;= high] is O(n) and simple. For 10K stocks, that's ~10ms per search. Acceptable for one user, but not for 100 concurrent users.</w:t>
      </w:r>
    </w:p>
    <w:p w14:paraId="4411B038">
      <w:pPr>
        <w:pStyle w:val="23"/>
      </w:pPr>
      <w:r>
        <w:t>Binary search (lower_bound / upper_bound): O(log n) to find boundaries, then O(k) to collect results (k = result count). Much faster for large datasets.</w:t>
      </w:r>
    </w:p>
    <w:p w14:paraId="5E8DD86D">
      <w:pPr>
        <w:pStyle w:val="23"/>
      </w:pPr>
      <w:r>
        <w:t>Interpolation search: Could be O(log log n) for uniformly distributed data, but more complex and worse worst-case (O(n)).</w:t>
      </w:r>
    </w:p>
    <w:p w14:paraId="7DE50C58">
      <w:pPr>
        <w:pStyle w:val="5"/>
      </w:pPr>
      <w:r>
        <w:t>Why We Chose This</w:t>
      </w:r>
    </w:p>
    <w:p w14:paraId="0057010E">
      <w:r>
        <w:rPr>
          <w:b w:val="0"/>
          <w:i w:val="0"/>
          <w:sz w:val="22"/>
        </w:rPr>
        <w:t>Binary search is the textbook algorithm for searching a sorted array. Implementing lower_bound (first index where value &gt;= target) and upper_bound (first index where value &gt; target) lets us do range queries in O(log n + k). These are equivalent to C++'s std::lower_bound / std::upper_bound — a useful transferable skill.</w:t>
      </w:r>
    </w:p>
    <w:p w14:paraId="665B72C0">
      <w:pPr>
        <w:pStyle w:val="5"/>
      </w:pPr>
      <w:r>
        <w:t>What We Learned Implementing It</w:t>
      </w:r>
    </w:p>
    <w:p w14:paraId="09A4DBB7">
      <w:pPr>
        <w:pStyle w:val="23"/>
      </w:pPr>
      <w:r>
        <w:t>Off-by-one errors are the norm: The first three implementations had bugs — while lo &lt; hi vs while lo &lt;= hi, mid = (lo+hi)//2 vs mid = (lo+hi+1)//2. We wrote a test harness with edge cases (empty array, single element, target at boundaries) before the algorithm worked correctly.</w:t>
      </w:r>
    </w:p>
    <w:p w14:paraId="6609E1E5">
      <w:pPr>
        <w:pStyle w:val="23"/>
      </w:pPr>
      <w:r>
        <w:t>lower_bound is deceptively subtle: When all elements are less than the target, lower_bound returns len(arr) (one past the end). This is correct but requires handling in range_search — arr[left:right] with right = len(arr) works naturally.</w:t>
      </w:r>
    </w:p>
    <w:p w14:paraId="6641C4C2">
      <w:pPr>
        <w:pStyle w:val="23"/>
      </w:pPr>
      <w:r>
        <w:t>Binary search works on the sorted array, not the original: We had to remember that binary search requires a sorted input. Our /api/stocks/search endpoint first sorts (MergeSort) then searches (BinarySearch). The two algorithms form a pipeline.</w:t>
      </w:r>
    </w:p>
    <w:p w14:paraId="1B3220D4">
      <w:pPr>
        <w:pStyle w:val="5"/>
      </w:pPr>
      <w:r>
        <w:t>Code</w:t>
      </w:r>
    </w:p>
    <w:p w14:paraId="034A7F02">
      <w:pPr>
        <w:spacing w:before="0" w:after="0"/>
      </w:pPr>
      <w:r>
        <w:rPr>
          <w:rFonts w:ascii="Consolas" w:hAnsi="Consolas"/>
          <w:color w:val="1E1E2E"/>
          <w:sz w:val="18"/>
        </w:rPr>
        <w:t>def binary_search(arr, target, key=None):</w:t>
      </w:r>
    </w:p>
    <w:p w14:paraId="7F376966">
      <w:pPr>
        <w:spacing w:before="0" w:after="0"/>
      </w:pPr>
      <w:r>
        <w:rPr>
          <w:rFonts w:ascii="Consolas" w:hAnsi="Consolas"/>
          <w:color w:val="1E1E2E"/>
          <w:sz w:val="18"/>
        </w:rPr>
        <w:t xml:space="preserve">    if key is None: key = lambda x: x</w:t>
      </w:r>
    </w:p>
    <w:p w14:paraId="78B3DC63">
      <w:pPr>
        <w:spacing w:before="0" w:after="0"/>
      </w:pPr>
      <w:r>
        <w:rPr>
          <w:rFonts w:ascii="Consolas" w:hAnsi="Consolas"/>
          <w:color w:val="1E1E2E"/>
          <w:sz w:val="18"/>
        </w:rPr>
        <w:t xml:space="preserve">    lo, hi = 0, len(arr) - 1</w:t>
      </w:r>
    </w:p>
    <w:p w14:paraId="7AE8DD9F">
      <w:pPr>
        <w:spacing w:before="0" w:after="0"/>
      </w:pPr>
      <w:r>
        <w:rPr>
          <w:rFonts w:ascii="Consolas" w:hAnsi="Consolas"/>
          <w:color w:val="1E1E2E"/>
          <w:sz w:val="18"/>
        </w:rPr>
        <w:t xml:space="preserve">    while lo &lt;= hi:</w:t>
      </w:r>
    </w:p>
    <w:p w14:paraId="0730DB59">
      <w:pPr>
        <w:spacing w:before="0" w:after="0"/>
      </w:pPr>
      <w:r>
        <w:rPr>
          <w:rFonts w:ascii="Consolas" w:hAnsi="Consolas"/>
          <w:color w:val="1E1E2E"/>
          <w:sz w:val="18"/>
        </w:rPr>
        <w:t xml:space="preserve">        mid = (lo + hi) // 2</w:t>
      </w:r>
    </w:p>
    <w:p w14:paraId="1A0F94F6">
      <w:pPr>
        <w:spacing w:before="0" w:after="0"/>
      </w:pPr>
      <w:r>
        <w:rPr>
          <w:rFonts w:ascii="Consolas" w:hAnsi="Consolas"/>
          <w:color w:val="1E1E2E"/>
          <w:sz w:val="18"/>
        </w:rPr>
        <w:t xml:space="preserve">        val = key(arr[mid])</w:t>
      </w:r>
    </w:p>
    <w:p w14:paraId="5C529A65">
      <w:pPr>
        <w:spacing w:before="0" w:after="0"/>
      </w:pPr>
      <w:r>
        <w:rPr>
          <w:rFonts w:ascii="Consolas" w:hAnsi="Consolas"/>
          <w:color w:val="1E1E2E"/>
          <w:sz w:val="18"/>
        </w:rPr>
        <w:t xml:space="preserve">        if val == target: return mid</w:t>
      </w:r>
    </w:p>
    <w:p w14:paraId="705C7629">
      <w:pPr>
        <w:spacing w:before="0" w:after="0"/>
      </w:pPr>
      <w:r>
        <w:rPr>
          <w:rFonts w:ascii="Consolas" w:hAnsi="Consolas"/>
          <w:color w:val="1E1E2E"/>
          <w:sz w:val="18"/>
        </w:rPr>
        <w:t xml:space="preserve">        elif val &lt; target: lo = mid + 1</w:t>
      </w:r>
    </w:p>
    <w:p w14:paraId="7C921616">
      <w:pPr>
        <w:spacing w:before="0" w:after="0"/>
      </w:pPr>
      <w:r>
        <w:rPr>
          <w:rFonts w:ascii="Consolas" w:hAnsi="Consolas"/>
          <w:color w:val="1E1E2E"/>
          <w:sz w:val="18"/>
        </w:rPr>
        <w:t xml:space="preserve">        else: hi = mid - 1</w:t>
      </w:r>
    </w:p>
    <w:p w14:paraId="1D555626">
      <w:pPr>
        <w:spacing w:before="0" w:after="0"/>
      </w:pPr>
      <w:r>
        <w:rPr>
          <w:rFonts w:ascii="Consolas" w:hAnsi="Consolas"/>
          <w:color w:val="1E1E2E"/>
          <w:sz w:val="18"/>
        </w:rPr>
        <w:t xml:space="preserve">    return -1</w:t>
      </w:r>
    </w:p>
    <w:p w14:paraId="3C6EFE7A">
      <w:pPr>
        <w:spacing w:before="0" w:after="0"/>
      </w:pPr>
    </w:p>
    <w:p w14:paraId="29E69428">
      <w:pPr>
        <w:spacing w:before="0" w:after="0"/>
      </w:pPr>
      <w:r>
        <w:rPr>
          <w:rFonts w:ascii="Consolas" w:hAnsi="Consolas"/>
          <w:color w:val="1E1E2E"/>
          <w:sz w:val="18"/>
        </w:rPr>
        <w:t>def lower_bound(arr, target, key=None):</w:t>
      </w:r>
    </w:p>
    <w:p w14:paraId="7E091B17">
      <w:pPr>
        <w:spacing w:before="0" w:after="0"/>
      </w:pPr>
      <w:r>
        <w:rPr>
          <w:rFonts w:ascii="Consolas" w:hAnsi="Consolas"/>
          <w:color w:val="1E1E2E"/>
          <w:sz w:val="18"/>
        </w:rPr>
        <w:t xml:space="preserve">    lo, hi = 0, len(arr)</w:t>
      </w:r>
    </w:p>
    <w:p w14:paraId="4FD086E2">
      <w:pPr>
        <w:spacing w:before="0" w:after="0"/>
      </w:pPr>
      <w:r>
        <w:rPr>
          <w:rFonts w:ascii="Consolas" w:hAnsi="Consolas"/>
          <w:color w:val="1E1E2E"/>
          <w:sz w:val="18"/>
        </w:rPr>
        <w:t xml:space="preserve">    while lo &lt; hi:</w:t>
      </w:r>
    </w:p>
    <w:p w14:paraId="4121075B">
      <w:pPr>
        <w:spacing w:before="0" w:after="0"/>
      </w:pPr>
      <w:r>
        <w:rPr>
          <w:rFonts w:ascii="Consolas" w:hAnsi="Consolas"/>
          <w:color w:val="1E1E2E"/>
          <w:sz w:val="18"/>
        </w:rPr>
        <w:t xml:space="preserve">        mid = (lo + hi) // 2</w:t>
      </w:r>
    </w:p>
    <w:p w14:paraId="483BAEB6">
      <w:pPr>
        <w:spacing w:before="0" w:after="0"/>
      </w:pPr>
      <w:r>
        <w:rPr>
          <w:rFonts w:ascii="Consolas" w:hAnsi="Consolas"/>
          <w:color w:val="1E1E2E"/>
          <w:sz w:val="18"/>
        </w:rPr>
        <w:t xml:space="preserve">        if key(arr[mid]) &lt; target: lo = mid + 1</w:t>
      </w:r>
    </w:p>
    <w:p w14:paraId="66354D01">
      <w:pPr>
        <w:spacing w:before="0" w:after="0"/>
      </w:pPr>
      <w:r>
        <w:rPr>
          <w:rFonts w:ascii="Consolas" w:hAnsi="Consolas"/>
          <w:color w:val="1E1E2E"/>
          <w:sz w:val="18"/>
        </w:rPr>
        <w:t xml:space="preserve">        else: hi = mid</w:t>
      </w:r>
    </w:p>
    <w:p w14:paraId="505965B9">
      <w:pPr>
        <w:spacing w:before="0" w:after="0"/>
      </w:pPr>
      <w:r>
        <w:rPr>
          <w:rFonts w:ascii="Consolas" w:hAnsi="Consolas"/>
          <w:color w:val="1E1E2E"/>
          <w:sz w:val="18"/>
        </w:rPr>
        <w:t xml:space="preserve">    return lo</w:t>
      </w:r>
    </w:p>
    <w:p w14:paraId="276E8D54">
      <w:pPr>
        <w:spacing w:before="0" w:after="0"/>
      </w:pPr>
    </w:p>
    <w:p w14:paraId="61D57887">
      <w:pPr>
        <w:spacing w:before="0" w:after="0"/>
      </w:pPr>
      <w:r>
        <w:rPr>
          <w:rFonts w:ascii="Consolas" w:hAnsi="Consolas"/>
          <w:color w:val="1E1E2E"/>
          <w:sz w:val="18"/>
        </w:rPr>
        <w:t>def range_search(arr, low, high, key=None):</w:t>
      </w:r>
    </w:p>
    <w:p w14:paraId="5DA39A4B">
      <w:pPr>
        <w:spacing w:before="0" w:after="0"/>
      </w:pPr>
      <w:r>
        <w:rPr>
          <w:rFonts w:ascii="Consolas" w:hAnsi="Consolas"/>
          <w:color w:val="1E1E2E"/>
          <w:sz w:val="18"/>
        </w:rPr>
        <w:t xml:space="preserve">    left = lower_bound(arr, low, key=key)</w:t>
      </w:r>
    </w:p>
    <w:p w14:paraId="135E6644">
      <w:pPr>
        <w:spacing w:before="0" w:after="0"/>
      </w:pPr>
      <w:r>
        <w:rPr>
          <w:rFonts w:ascii="Consolas" w:hAnsi="Consolas"/>
          <w:color w:val="1E1E2E"/>
          <w:sz w:val="18"/>
        </w:rPr>
        <w:t xml:space="preserve">    right = upper_bound(arr, high, key=key)</w:t>
      </w:r>
    </w:p>
    <w:p w14:paraId="29FF8577">
      <w:pPr>
        <w:spacing w:before="0" w:after="0"/>
      </w:pPr>
      <w:r>
        <w:rPr>
          <w:rFonts w:ascii="Consolas" w:hAnsi="Consolas"/>
          <w:color w:val="1E1E2E"/>
          <w:sz w:val="18"/>
        </w:rPr>
        <w:t xml:space="preserve">    return arr[left:right]</w:t>
      </w:r>
    </w:p>
    <w:p w14:paraId="563BDB80">
      <w:pPr>
        <w:spacing w:before="40"/>
      </w:pPr>
    </w:p>
    <w:p w14:paraId="587579EA">
      <w:pPr>
        <w:pStyle w:val="5"/>
      </w:pPr>
      <w:r>
        <w:t>Verification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4CFB92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2628E117">
            <w:pPr>
              <w:spacing w:after="0" w:line="240" w:lineRule="auto"/>
              <w:jc w:val="center"/>
            </w:pPr>
            <w:r>
              <w:rPr>
                <w:b/>
                <w:sz w:val="20"/>
              </w:rPr>
              <w:t>Operation</w:t>
            </w:r>
          </w:p>
        </w:tc>
        <w:tc>
          <w:tcPr>
            <w:tcW w:w="1930" w:type="dxa"/>
          </w:tcPr>
          <w:p w14:paraId="0D9F6A78">
            <w:pPr>
              <w:spacing w:after="0" w:line="240" w:lineRule="auto"/>
              <w:jc w:val="center"/>
            </w:pPr>
            <w:r>
              <w:rPr>
                <w:b/>
                <w:sz w:val="20"/>
              </w:rPr>
              <w:t>N=1K</w:t>
            </w:r>
          </w:p>
        </w:tc>
        <w:tc>
          <w:tcPr>
            <w:tcW w:w="1930" w:type="dxa"/>
          </w:tcPr>
          <w:p w14:paraId="719514FA">
            <w:pPr>
              <w:spacing w:after="0" w:line="240" w:lineRule="auto"/>
              <w:jc w:val="center"/>
            </w:pPr>
            <w:r>
              <w:rPr>
                <w:b/>
                <w:sz w:val="20"/>
              </w:rPr>
              <w:t>N=10K</w:t>
            </w:r>
          </w:p>
        </w:tc>
        <w:tc>
          <w:tcPr>
            <w:tcW w:w="1930" w:type="dxa"/>
          </w:tcPr>
          <w:p w14:paraId="2B4B46A9">
            <w:pPr>
              <w:spacing w:after="0" w:line="240" w:lineRule="auto"/>
              <w:jc w:val="center"/>
            </w:pPr>
            <w:r>
              <w:rPr>
                <w:b/>
                <w:sz w:val="20"/>
              </w:rPr>
              <w:t>N=100K</w:t>
            </w:r>
          </w:p>
        </w:tc>
        <w:tc>
          <w:tcPr>
            <w:tcW w:w="1930" w:type="dxa"/>
          </w:tcPr>
          <w:p w14:paraId="04CC4D09">
            <w:pPr>
              <w:spacing w:after="0" w:line="240" w:lineRule="auto"/>
              <w:jc w:val="center"/>
            </w:pPr>
            <w:r>
              <w:rPr>
                <w:b/>
                <w:sz w:val="20"/>
              </w:rPr>
              <w:t>Verdict</w:t>
            </w:r>
          </w:p>
        </w:tc>
      </w:tr>
      <w:tr w14:paraId="5B1B20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4CE7197A">
            <w:pPr>
              <w:spacing w:after="0" w:line="240" w:lineRule="auto"/>
            </w:pPr>
            <w:r>
              <w:rPr>
                <w:sz w:val="20"/>
              </w:rPr>
              <w:t>search</w:t>
            </w:r>
          </w:p>
        </w:tc>
        <w:tc>
          <w:tcPr>
            <w:tcW w:w="1930" w:type="dxa"/>
          </w:tcPr>
          <w:p w14:paraId="45DFFD7B">
            <w:pPr>
              <w:spacing w:after="0" w:line="240" w:lineRule="auto"/>
            </w:pPr>
            <w:r>
              <w:rPr>
                <w:sz w:val="20"/>
              </w:rPr>
              <w:t>1 us</w:t>
            </w:r>
          </w:p>
        </w:tc>
        <w:tc>
          <w:tcPr>
            <w:tcW w:w="1930" w:type="dxa"/>
          </w:tcPr>
          <w:p w14:paraId="71A4098B">
            <w:pPr>
              <w:spacing w:after="0" w:line="240" w:lineRule="auto"/>
            </w:pPr>
            <w:r>
              <w:rPr>
                <w:sz w:val="20"/>
              </w:rPr>
              <w:t>1 us</w:t>
            </w:r>
          </w:p>
        </w:tc>
        <w:tc>
          <w:tcPr>
            <w:tcW w:w="1930" w:type="dxa"/>
          </w:tcPr>
          <w:p w14:paraId="7F899DA6">
            <w:pPr>
              <w:spacing w:after="0" w:line="240" w:lineRule="auto"/>
            </w:pPr>
            <w:r>
              <w:rPr>
                <w:sz w:val="20"/>
              </w:rPr>
              <w:t>2 us</w:t>
            </w:r>
          </w:p>
        </w:tc>
        <w:tc>
          <w:tcPr>
            <w:tcW w:w="1930" w:type="dxa"/>
          </w:tcPr>
          <w:p w14:paraId="6C7A5E53">
            <w:pPr>
              <w:spacing w:after="0" w:line="240" w:lineRule="auto"/>
            </w:pPr>
            <w:r>
              <w:rPr>
                <w:sz w:val="20"/>
              </w:rPr>
              <w:t>O(log n) ✓</w:t>
            </w:r>
          </w:p>
        </w:tc>
      </w:tr>
      <w:tr w14:paraId="7349AA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51B77C1F">
            <w:pPr>
              <w:spacing w:after="0" w:line="240" w:lineRule="auto"/>
            </w:pPr>
            <w:r>
              <w:rPr>
                <w:sz w:val="20"/>
              </w:rPr>
              <w:t>range</w:t>
            </w:r>
          </w:p>
        </w:tc>
        <w:tc>
          <w:tcPr>
            <w:tcW w:w="1930" w:type="dxa"/>
          </w:tcPr>
          <w:p w14:paraId="2468FC57">
            <w:pPr>
              <w:spacing w:after="0" w:line="240" w:lineRule="auto"/>
            </w:pPr>
            <w:r>
              <w:rPr>
                <w:sz w:val="20"/>
              </w:rPr>
              <w:t>1 us</w:t>
            </w:r>
          </w:p>
        </w:tc>
        <w:tc>
          <w:tcPr>
            <w:tcW w:w="1930" w:type="dxa"/>
          </w:tcPr>
          <w:p w14:paraId="5DD52298">
            <w:pPr>
              <w:spacing w:after="0" w:line="240" w:lineRule="auto"/>
            </w:pPr>
            <w:r>
              <w:rPr>
                <w:sz w:val="20"/>
              </w:rPr>
              <w:t>1 us</w:t>
            </w:r>
          </w:p>
        </w:tc>
        <w:tc>
          <w:tcPr>
            <w:tcW w:w="1930" w:type="dxa"/>
          </w:tcPr>
          <w:p w14:paraId="21090282">
            <w:pPr>
              <w:spacing w:after="0" w:line="240" w:lineRule="auto"/>
            </w:pPr>
            <w:r>
              <w:rPr>
                <w:sz w:val="20"/>
              </w:rPr>
              <w:t>2 us</w:t>
            </w:r>
          </w:p>
        </w:tc>
        <w:tc>
          <w:tcPr>
            <w:tcW w:w="1930" w:type="dxa"/>
          </w:tcPr>
          <w:p w14:paraId="1B98ACA6">
            <w:pPr>
              <w:spacing w:after="0" w:line="240" w:lineRule="auto"/>
            </w:pPr>
            <w:r>
              <w:rPr>
                <w:sz w:val="20"/>
              </w:rPr>
              <w:t>O(log n) ✓</w:t>
            </w:r>
          </w:p>
        </w:tc>
      </w:tr>
    </w:tbl>
    <w:p w14:paraId="7775A43E"/>
    <w:p w14:paraId="7EDEBA7E">
      <w:r>
        <w:rPr>
          <w:b w:val="0"/>
          <w:i w:val="0"/>
          <w:sz w:val="22"/>
        </w:rPr>
        <w:t>Near-flat timing across all sizes (log2(100K) ~ 17, log2(1K) ~ 10 — both are tiny). The 2 us for 100K vs 1 us for 1K reflects the 7 extra comparisons.</w:t>
      </w:r>
    </w:p>
    <w:p w14:paraId="17EB7E9B">
      <w:r>
        <w:rPr>
          <w:b w:val="0"/>
          <w:i w:val="0"/>
          <w:sz w:val="22"/>
        </w:rPr>
        <w:t>Edge cases handled: Target not found -&gt; returns -1, empty array -&gt; returns -1, range with no matches -&gt; returns [].</w:t>
      </w:r>
    </w:p>
    <w:p w14:paraId="1566F972">
      <w:pPr>
        <w:ind w:left="432"/>
      </w:pPr>
      <w:r>
        <w:rPr>
          <w:i/>
          <w:color w:val="2C3E50"/>
          <w:sz w:val="22"/>
        </w:rPr>
        <w:t>Key Takeaway: Binary search is O(log n), but implementing lower_bound/upper_bound correctly requires more care than implementing plain search — the off-by-one boundary conditions are where bugs hide.</w:t>
      </w:r>
    </w:p>
    <w:p w14:paraId="560B4B25">
      <w:pPr>
        <w:pStyle w:val="4"/>
      </w:pPr>
      <w:r>
        <w:rPr>
          <w:color w:val="2C3E50"/>
        </w:rPr>
        <w:t>5.9 Bonus — LRU Cache Deep Dive</w:t>
      </w:r>
    </w:p>
    <w:p w14:paraId="0B7D6D4B">
      <w:r>
        <w:rPr>
          <w:b w:val="0"/>
          <w:i/>
          <w:sz w:val="22"/>
        </w:rPr>
        <w:t>GitHub File: backend/structures/lru_cache.py</w:t>
      </w:r>
    </w:p>
    <w:p w14:paraId="2F44BE6D">
      <w:r>
        <w:rPr>
          <w:b w:val="0"/>
          <w:i w:val="0"/>
          <w:sz w:val="22"/>
        </w:rPr>
        <w:t>(See Section 5.6 above for the full LRU Cache section — it's already documented with the same learning format.)</w:t>
      </w:r>
    </w:p>
    <w:p w14:paraId="7CB51C62">
      <w:pPr>
        <w:pStyle w:val="5"/>
      </w:pPr>
      <w:r>
        <w:t>Why This Is a Bonus</w:t>
      </w:r>
    </w:p>
    <w:p w14:paraId="4C07408A">
      <w:r>
        <w:rPr>
          <w:b w:val="0"/>
          <w:i w:val="0"/>
          <w:sz w:val="22"/>
        </w:rPr>
        <w:t>The LRU Cache uses two data structures (HashMap + Doubly Linked List) working together. It's not a single textbook DSA but a composition of two. The lecturer asked us to implement it as a bonus to show how DSA primitives combine in real systems.</w:t>
      </w:r>
    </w:p>
    <w:p w14:paraId="6F46344F">
      <w:pPr>
        <w:pStyle w:val="5"/>
      </w:pPr>
      <w:r>
        <w:t>What We Learned from the Bonus</w:t>
      </w:r>
    </w:p>
    <w:p w14:paraId="6CDB9065">
      <w:pPr>
        <w:pStyle w:val="23"/>
      </w:pPr>
      <w:r>
        <w:t>Real-world DSA rarely uses one data structure in isolation — LRU Cache, databases (B+Tree + Linked List), and search engines (Inverted Index + Heap) all combine structures.</w:t>
      </w:r>
    </w:p>
    <w:p w14:paraId="2AA37126">
      <w:pPr>
        <w:pStyle w:val="23"/>
      </w:pPr>
      <w:r>
        <w:t>The __slots__ optimization on _Node reduced memory by ~70% per node — a practical lesson in Python memory management.</w:t>
      </w:r>
    </w:p>
    <w:p w14:paraId="64B2DF06">
      <w:pPr>
        <w:pStyle w:val="23"/>
      </w:pPr>
      <w:r>
        <w:t>Tracking hit_rate_pct gave us data to argue about cache sizing: 50 entries captured ~66% of requests initially, validating the Pareto principle.</w:t>
      </w:r>
    </w:p>
    <w:p w14:paraId="3134E9A1">
      <w:pPr>
        <w:pStyle w:val="5"/>
      </w:pPr>
      <w:r>
        <w:t>Verification (Additional LRU Data)</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348D22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14721C7C">
            <w:pPr>
              <w:spacing w:after="0" w:line="240" w:lineRule="auto"/>
              <w:jc w:val="center"/>
            </w:pPr>
            <w:r>
              <w:rPr>
                <w:b/>
                <w:sz w:val="20"/>
              </w:rPr>
              <w:t>Operation</w:t>
            </w:r>
          </w:p>
        </w:tc>
        <w:tc>
          <w:tcPr>
            <w:tcW w:w="1930" w:type="dxa"/>
          </w:tcPr>
          <w:p w14:paraId="1D659270">
            <w:pPr>
              <w:spacing w:after="0" w:line="240" w:lineRule="auto"/>
              <w:jc w:val="center"/>
            </w:pPr>
            <w:r>
              <w:rPr>
                <w:b/>
                <w:sz w:val="20"/>
              </w:rPr>
              <w:t>N=1K</w:t>
            </w:r>
          </w:p>
        </w:tc>
        <w:tc>
          <w:tcPr>
            <w:tcW w:w="1930" w:type="dxa"/>
          </w:tcPr>
          <w:p w14:paraId="62A53A54">
            <w:pPr>
              <w:spacing w:after="0" w:line="240" w:lineRule="auto"/>
              <w:jc w:val="center"/>
            </w:pPr>
            <w:r>
              <w:rPr>
                <w:b/>
                <w:sz w:val="20"/>
              </w:rPr>
              <w:t>N=10K</w:t>
            </w:r>
          </w:p>
        </w:tc>
        <w:tc>
          <w:tcPr>
            <w:tcW w:w="1930" w:type="dxa"/>
          </w:tcPr>
          <w:p w14:paraId="4385F655">
            <w:pPr>
              <w:spacing w:after="0" w:line="240" w:lineRule="auto"/>
              <w:jc w:val="center"/>
            </w:pPr>
            <w:r>
              <w:rPr>
                <w:b/>
                <w:sz w:val="20"/>
              </w:rPr>
              <w:t>N=100K</w:t>
            </w:r>
          </w:p>
        </w:tc>
        <w:tc>
          <w:tcPr>
            <w:tcW w:w="1930" w:type="dxa"/>
          </w:tcPr>
          <w:p w14:paraId="65ABE3A2">
            <w:pPr>
              <w:spacing w:after="0" w:line="240" w:lineRule="auto"/>
              <w:jc w:val="center"/>
            </w:pPr>
            <w:r>
              <w:rPr>
                <w:b/>
                <w:sz w:val="20"/>
              </w:rPr>
              <w:t>Verdict</w:t>
            </w:r>
          </w:p>
        </w:tc>
      </w:tr>
      <w:tr w14:paraId="4AE682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1587C956">
            <w:pPr>
              <w:spacing w:after="0" w:line="240" w:lineRule="auto"/>
            </w:pPr>
            <w:r>
              <w:rPr>
                <w:sz w:val="20"/>
              </w:rPr>
              <w:t>put</w:t>
            </w:r>
          </w:p>
        </w:tc>
        <w:tc>
          <w:tcPr>
            <w:tcW w:w="1930" w:type="dxa"/>
          </w:tcPr>
          <w:p w14:paraId="7B49E450">
            <w:pPr>
              <w:spacing w:after="0" w:line="240" w:lineRule="auto"/>
            </w:pPr>
            <w:r>
              <w:rPr>
                <w:sz w:val="20"/>
              </w:rPr>
              <w:t>0.0012s</w:t>
            </w:r>
          </w:p>
        </w:tc>
        <w:tc>
          <w:tcPr>
            <w:tcW w:w="1930" w:type="dxa"/>
          </w:tcPr>
          <w:p w14:paraId="2DA99E32">
            <w:pPr>
              <w:spacing w:after="0" w:line="240" w:lineRule="auto"/>
            </w:pPr>
            <w:r>
              <w:rPr>
                <w:sz w:val="20"/>
              </w:rPr>
              <w:t>0.0073s</w:t>
            </w:r>
          </w:p>
        </w:tc>
        <w:tc>
          <w:tcPr>
            <w:tcW w:w="1930" w:type="dxa"/>
          </w:tcPr>
          <w:p w14:paraId="37B6574A">
            <w:pPr>
              <w:spacing w:after="0" w:line="240" w:lineRule="auto"/>
            </w:pPr>
            <w:r>
              <w:rPr>
                <w:sz w:val="20"/>
              </w:rPr>
              <w:t>0.097s</w:t>
            </w:r>
          </w:p>
        </w:tc>
        <w:tc>
          <w:tcPr>
            <w:tcW w:w="1930" w:type="dxa"/>
          </w:tcPr>
          <w:p w14:paraId="75B89FFB">
            <w:pPr>
              <w:spacing w:after="0" w:line="240" w:lineRule="auto"/>
            </w:pPr>
            <w:r>
              <w:rPr>
                <w:sz w:val="20"/>
              </w:rPr>
              <w:t>O(1) ✓ (per op)</w:t>
            </w:r>
          </w:p>
        </w:tc>
      </w:tr>
      <w:tr w14:paraId="3358E2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30" w:type="dxa"/>
          </w:tcPr>
          <w:p w14:paraId="1B77BE78">
            <w:pPr>
              <w:spacing w:after="0" w:line="240" w:lineRule="auto"/>
            </w:pPr>
            <w:r>
              <w:rPr>
                <w:sz w:val="20"/>
              </w:rPr>
              <w:t>get (hit)</w:t>
            </w:r>
          </w:p>
        </w:tc>
        <w:tc>
          <w:tcPr>
            <w:tcW w:w="1930" w:type="dxa"/>
          </w:tcPr>
          <w:p w14:paraId="044700B4">
            <w:pPr>
              <w:spacing w:after="0" w:line="240" w:lineRule="auto"/>
            </w:pPr>
            <w:r>
              <w:rPr>
                <w:sz w:val="20"/>
              </w:rPr>
              <w:t>0.0009s</w:t>
            </w:r>
          </w:p>
        </w:tc>
        <w:tc>
          <w:tcPr>
            <w:tcW w:w="1930" w:type="dxa"/>
          </w:tcPr>
          <w:p w14:paraId="40454AB5">
            <w:pPr>
              <w:spacing w:after="0" w:line="240" w:lineRule="auto"/>
            </w:pPr>
            <w:r>
              <w:rPr>
                <w:sz w:val="20"/>
              </w:rPr>
              <w:t>0.0068s</w:t>
            </w:r>
          </w:p>
        </w:tc>
        <w:tc>
          <w:tcPr>
            <w:tcW w:w="1930" w:type="dxa"/>
          </w:tcPr>
          <w:p w14:paraId="30E0C5BC">
            <w:pPr>
              <w:spacing w:after="0" w:line="240" w:lineRule="auto"/>
            </w:pPr>
            <w:r>
              <w:rPr>
                <w:sz w:val="20"/>
              </w:rPr>
              <w:t>0.083s</w:t>
            </w:r>
          </w:p>
        </w:tc>
        <w:tc>
          <w:tcPr>
            <w:tcW w:w="1930" w:type="dxa"/>
          </w:tcPr>
          <w:p w14:paraId="4BEF8F12">
            <w:pPr>
              <w:spacing w:after="0" w:line="240" w:lineRule="auto"/>
            </w:pPr>
            <w:r>
              <w:rPr>
                <w:sz w:val="20"/>
              </w:rPr>
              <w:t>O(1) ✓ (per op)</w:t>
            </w:r>
          </w:p>
        </w:tc>
      </w:tr>
    </w:tbl>
    <w:p w14:paraId="0E49379B"/>
    <w:p w14:paraId="25468721">
      <w:r>
        <w:rPr>
          <w:b w:val="0"/>
          <w:i w:val="0"/>
          <w:sz w:val="22"/>
        </w:rPr>
        <w:t>Edge cases handled: Cache miss -&gt; returns None, full cache -&gt; evicts tail, update existing key -&gt; updates value moves to head, clear -&gt; resets all state.</w:t>
      </w:r>
    </w:p>
    <w:p w14:paraId="17BAB776">
      <w:pPr>
        <w:ind w:left="432"/>
      </w:pPr>
      <w:r>
        <w:rPr>
          <w:i/>
          <w:color w:val="2C3E50"/>
          <w:sz w:val="22"/>
        </w:rPr>
        <w:t>Key Takeaway: When no single DSA solves the problem, combine them — HashMap for find, DLL for reorder, and you get an LRU Cache. This pattern appears in every production cache.</w:t>
      </w:r>
    </w:p>
    <w:p w14:paraId="577031CD">
      <w:pPr>
        <w:pStyle w:val="4"/>
      </w:pPr>
      <w:r>
        <w:rPr>
          <w:color w:val="2C3E50"/>
        </w:rPr>
        <w:t>5.10 Benchmarks — Verifying Our Complexity Claims</w:t>
      </w:r>
    </w:p>
    <w:p w14:paraId="1710B0A1">
      <w:r>
        <w:rPr>
          <w:b w:val="0"/>
          <w:i w:val="0"/>
          <w:sz w:val="22"/>
        </w:rPr>
        <w:t>To verify that our theoretical O(1), O(log n), O(n), and O(n log n) claims held in practice, we ran each structure at 1K, 10K, and 100K operations.</w:t>
      </w:r>
    </w:p>
    <w:p w14:paraId="3D30D50D">
      <w:pPr>
        <w:pStyle w:val="5"/>
      </w:pPr>
      <w:r>
        <w:t>How We Ran Benchmarks</w:t>
      </w:r>
    </w:p>
    <w:p w14:paraId="41A3DDA6">
      <w:pPr>
        <w:spacing w:before="0" w:after="0"/>
      </w:pPr>
      <w:r>
        <w:rPr>
          <w:rFonts w:ascii="Consolas" w:hAnsi="Consolas"/>
          <w:color w:val="1E1E2E"/>
          <w:sz w:val="18"/>
        </w:rPr>
        <w:t>cd backend</w:t>
      </w:r>
    </w:p>
    <w:p w14:paraId="3F1BBF52">
      <w:pPr>
        <w:spacing w:before="0" w:after="0"/>
      </w:pPr>
      <w:r>
        <w:rPr>
          <w:rFonts w:ascii="Consolas" w:hAnsi="Consolas"/>
          <w:color w:val="1E1E2E"/>
          <w:sz w:val="18"/>
        </w:rPr>
        <w:t>python -c "</w:t>
      </w:r>
    </w:p>
    <w:p w14:paraId="51E6986D">
      <w:pPr>
        <w:spacing w:before="0" w:after="0"/>
      </w:pPr>
      <w:r>
        <w:rPr>
          <w:rFonts w:ascii="Consolas" w:hAnsi="Consolas"/>
          <w:color w:val="1E1E2E"/>
          <w:sz w:val="18"/>
        </w:rPr>
        <w:t>from structures.benchmarks import run_all_benchmarks, format_benchmark_table</w:t>
      </w:r>
    </w:p>
    <w:p w14:paraId="04DC26DF">
      <w:pPr>
        <w:spacing w:before="0" w:after="0"/>
      </w:pPr>
      <w:r>
        <w:rPr>
          <w:rFonts w:ascii="Consolas" w:hAnsi="Consolas"/>
          <w:color w:val="1E1E2E"/>
          <w:sz w:val="18"/>
        </w:rPr>
        <w:t>results = run_all_benchmarks()</w:t>
      </w:r>
    </w:p>
    <w:p w14:paraId="49E6D1FE">
      <w:pPr>
        <w:spacing w:before="0" w:after="0"/>
      </w:pPr>
      <w:r>
        <w:rPr>
          <w:rFonts w:ascii="Consolas" w:hAnsi="Consolas"/>
          <w:color w:val="1E1E2E"/>
          <w:sz w:val="18"/>
        </w:rPr>
        <w:t>print(format_benchmark_table(results))</w:t>
      </w:r>
    </w:p>
    <w:p w14:paraId="0B7C04A5">
      <w:pPr>
        <w:spacing w:before="0" w:after="0"/>
      </w:pPr>
      <w:r>
        <w:rPr>
          <w:rFonts w:ascii="Consolas" w:hAnsi="Consolas"/>
          <w:color w:val="1E1E2E"/>
          <w:sz w:val="18"/>
        </w:rPr>
        <w:t>"</w:t>
      </w:r>
    </w:p>
    <w:p w14:paraId="38882605">
      <w:pPr>
        <w:spacing w:before="40"/>
      </w:pPr>
    </w:p>
    <w:p w14:paraId="17CC7131">
      <w:pPr>
        <w:jc w:val="center"/>
      </w:pPr>
      <w:r>
        <w:rPr>
          <w:b/>
          <w:color w:val="2C3E50"/>
          <w:sz w:val="24"/>
        </w:rPr>
        <w:t>[ SCREENSHOT 11 — BENCHMARK OUTPUT ]</w:t>
      </w:r>
      <w:r>
        <w:drawing>
          <wp:inline distT="0" distB="0" distL="114300" distR="114300">
            <wp:extent cx="5172075" cy="2209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172075" cy="2209800"/>
                    </a:xfrm>
                    <a:prstGeom prst="rect">
                      <a:avLst/>
                    </a:prstGeom>
                    <a:noFill/>
                    <a:ln>
                      <a:noFill/>
                    </a:ln>
                  </pic:spPr>
                </pic:pic>
              </a:graphicData>
            </a:graphic>
          </wp:inline>
        </w:drawing>
      </w:r>
      <w:r>
        <w:rPr>
          <w:i/>
          <w:color w:val="888888"/>
          <w:sz w:val="18"/>
        </w:rPr>
        <w:t>Size: full width, ~400px height</w:t>
      </w:r>
    </w:p>
    <w:p w14:paraId="39373FCD">
      <w:pPr>
        <w:spacing w:before="40"/>
      </w:pPr>
    </w:p>
    <w:p w14:paraId="6FAE9279">
      <w:pPr>
        <w:pStyle w:val="5"/>
      </w:pPr>
      <w:r>
        <w:t>Results Table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78"/>
        <w:gridCol w:w="1511"/>
        <w:gridCol w:w="1378"/>
        <w:gridCol w:w="1378"/>
        <w:gridCol w:w="1378"/>
        <w:gridCol w:w="1378"/>
        <w:gridCol w:w="1378"/>
      </w:tblGrid>
      <w:tr w14:paraId="23A684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66B66909">
            <w:pPr>
              <w:spacing w:after="0" w:line="240" w:lineRule="auto"/>
              <w:jc w:val="center"/>
            </w:pPr>
            <w:r>
              <w:rPr>
                <w:b/>
                <w:sz w:val="20"/>
              </w:rPr>
              <w:t>Operation</w:t>
            </w:r>
          </w:p>
        </w:tc>
        <w:tc>
          <w:tcPr>
            <w:tcW w:w="1378" w:type="dxa"/>
          </w:tcPr>
          <w:p w14:paraId="67316501">
            <w:pPr>
              <w:spacing w:after="0" w:line="240" w:lineRule="auto"/>
              <w:jc w:val="center"/>
            </w:pPr>
            <w:r>
              <w:rPr>
                <w:b/>
                <w:sz w:val="20"/>
              </w:rPr>
              <w:t>Structure</w:t>
            </w:r>
          </w:p>
        </w:tc>
        <w:tc>
          <w:tcPr>
            <w:tcW w:w="1378" w:type="dxa"/>
          </w:tcPr>
          <w:p w14:paraId="7B9CCB9D">
            <w:pPr>
              <w:spacing w:after="0" w:line="240" w:lineRule="auto"/>
              <w:jc w:val="center"/>
            </w:pPr>
            <w:r>
              <w:rPr>
                <w:b/>
                <w:sz w:val="20"/>
              </w:rPr>
              <w:t>Target</w:t>
            </w:r>
          </w:p>
        </w:tc>
        <w:tc>
          <w:tcPr>
            <w:tcW w:w="1378" w:type="dxa"/>
          </w:tcPr>
          <w:p w14:paraId="6743FB77">
            <w:pPr>
              <w:spacing w:after="0" w:line="240" w:lineRule="auto"/>
              <w:jc w:val="center"/>
            </w:pPr>
            <w:r>
              <w:rPr>
                <w:b/>
                <w:sz w:val="20"/>
              </w:rPr>
              <w:t>1K</w:t>
            </w:r>
          </w:p>
        </w:tc>
        <w:tc>
          <w:tcPr>
            <w:tcW w:w="1378" w:type="dxa"/>
          </w:tcPr>
          <w:p w14:paraId="3817D1FB">
            <w:pPr>
              <w:spacing w:after="0" w:line="240" w:lineRule="auto"/>
              <w:jc w:val="center"/>
            </w:pPr>
            <w:r>
              <w:rPr>
                <w:b/>
                <w:sz w:val="20"/>
              </w:rPr>
              <w:t>10K</w:t>
            </w:r>
          </w:p>
        </w:tc>
        <w:tc>
          <w:tcPr>
            <w:tcW w:w="1378" w:type="dxa"/>
          </w:tcPr>
          <w:p w14:paraId="380802A5">
            <w:pPr>
              <w:spacing w:after="0" w:line="240" w:lineRule="auto"/>
              <w:jc w:val="center"/>
            </w:pPr>
            <w:r>
              <w:rPr>
                <w:b/>
                <w:sz w:val="20"/>
              </w:rPr>
              <w:t>100K</w:t>
            </w:r>
          </w:p>
        </w:tc>
        <w:tc>
          <w:tcPr>
            <w:tcW w:w="1378" w:type="dxa"/>
          </w:tcPr>
          <w:p w14:paraId="37FCD089">
            <w:pPr>
              <w:spacing w:after="0" w:line="240" w:lineRule="auto"/>
              <w:jc w:val="center"/>
            </w:pPr>
            <w:r>
              <w:rPr>
                <w:b/>
                <w:sz w:val="20"/>
              </w:rPr>
              <w:t>Verdict</w:t>
            </w:r>
          </w:p>
        </w:tc>
      </w:tr>
      <w:tr w14:paraId="52083E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3072C904">
            <w:pPr>
              <w:spacing w:after="0" w:line="240" w:lineRule="auto"/>
            </w:pPr>
            <w:r>
              <w:rPr>
                <w:sz w:val="20"/>
              </w:rPr>
              <w:t>Symbol lookup</w:t>
            </w:r>
          </w:p>
        </w:tc>
        <w:tc>
          <w:tcPr>
            <w:tcW w:w="1378" w:type="dxa"/>
          </w:tcPr>
          <w:p w14:paraId="0C680C01">
            <w:pPr>
              <w:spacing w:after="0" w:line="240" w:lineRule="auto"/>
            </w:pPr>
            <w:r>
              <w:rPr>
                <w:sz w:val="20"/>
              </w:rPr>
              <w:t>StockHashMap</w:t>
            </w:r>
          </w:p>
        </w:tc>
        <w:tc>
          <w:tcPr>
            <w:tcW w:w="1378" w:type="dxa"/>
          </w:tcPr>
          <w:p w14:paraId="68FACCAE">
            <w:pPr>
              <w:spacing w:after="0" w:line="240" w:lineRule="auto"/>
            </w:pPr>
            <w:r>
              <w:rPr>
                <w:sz w:val="20"/>
              </w:rPr>
              <w:t>O(1)</w:t>
            </w:r>
          </w:p>
        </w:tc>
        <w:tc>
          <w:tcPr>
            <w:tcW w:w="1378" w:type="dxa"/>
          </w:tcPr>
          <w:p w14:paraId="1B31B59B">
            <w:pPr>
              <w:spacing w:after="0" w:line="240" w:lineRule="auto"/>
            </w:pPr>
            <w:r>
              <w:rPr>
                <w:sz w:val="20"/>
              </w:rPr>
              <w:t>2 us</w:t>
            </w:r>
          </w:p>
        </w:tc>
        <w:tc>
          <w:tcPr>
            <w:tcW w:w="1378" w:type="dxa"/>
          </w:tcPr>
          <w:p w14:paraId="63555422">
            <w:pPr>
              <w:spacing w:after="0" w:line="240" w:lineRule="auto"/>
            </w:pPr>
            <w:r>
              <w:rPr>
                <w:sz w:val="20"/>
              </w:rPr>
              <w:t>1 us</w:t>
            </w:r>
          </w:p>
        </w:tc>
        <w:tc>
          <w:tcPr>
            <w:tcW w:w="1378" w:type="dxa"/>
          </w:tcPr>
          <w:p w14:paraId="3539F112">
            <w:pPr>
              <w:spacing w:after="0" w:line="240" w:lineRule="auto"/>
            </w:pPr>
            <w:r>
              <w:rPr>
                <w:sz w:val="20"/>
              </w:rPr>
              <w:t>1 us</w:t>
            </w:r>
          </w:p>
        </w:tc>
        <w:tc>
          <w:tcPr>
            <w:tcW w:w="1378" w:type="dxa"/>
          </w:tcPr>
          <w:p w14:paraId="3FCEB7D6">
            <w:pPr>
              <w:spacing w:after="0" w:line="240" w:lineRule="auto"/>
            </w:pPr>
            <w:r>
              <w:rPr>
                <w:sz w:val="20"/>
              </w:rPr>
              <w:t>✓ Flat</w:t>
            </w:r>
          </w:p>
        </w:tc>
      </w:tr>
      <w:tr w14:paraId="21449E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5E3CD46F">
            <w:pPr>
              <w:spacing w:after="0" w:line="240" w:lineRule="auto"/>
            </w:pPr>
            <w:r>
              <w:rPr>
                <w:sz w:val="20"/>
              </w:rPr>
              <w:t>Tick enqueue</w:t>
            </w:r>
          </w:p>
        </w:tc>
        <w:tc>
          <w:tcPr>
            <w:tcW w:w="1378" w:type="dxa"/>
          </w:tcPr>
          <w:p w14:paraId="3FC78532">
            <w:pPr>
              <w:spacing w:after="0" w:line="240" w:lineRule="auto"/>
            </w:pPr>
            <w:r>
              <w:rPr>
                <w:sz w:val="20"/>
              </w:rPr>
              <w:t>IngestionQueue</w:t>
            </w:r>
          </w:p>
        </w:tc>
        <w:tc>
          <w:tcPr>
            <w:tcW w:w="1378" w:type="dxa"/>
          </w:tcPr>
          <w:p w14:paraId="65397766">
            <w:pPr>
              <w:spacing w:after="0" w:line="240" w:lineRule="auto"/>
            </w:pPr>
            <w:r>
              <w:rPr>
                <w:sz w:val="20"/>
              </w:rPr>
              <w:t>O(1)</w:t>
            </w:r>
          </w:p>
        </w:tc>
        <w:tc>
          <w:tcPr>
            <w:tcW w:w="1378" w:type="dxa"/>
          </w:tcPr>
          <w:p w14:paraId="1D166B5D">
            <w:pPr>
              <w:spacing w:after="0" w:line="240" w:lineRule="auto"/>
            </w:pPr>
            <w:r>
              <w:rPr>
                <w:sz w:val="20"/>
              </w:rPr>
              <w:t>771 us</w:t>
            </w:r>
          </w:p>
        </w:tc>
        <w:tc>
          <w:tcPr>
            <w:tcW w:w="1378" w:type="dxa"/>
          </w:tcPr>
          <w:p w14:paraId="76A14FC1">
            <w:pPr>
              <w:spacing w:after="0" w:line="240" w:lineRule="auto"/>
            </w:pPr>
            <w:r>
              <w:rPr>
                <w:sz w:val="20"/>
              </w:rPr>
              <w:t>1,567 us</w:t>
            </w:r>
          </w:p>
        </w:tc>
        <w:tc>
          <w:tcPr>
            <w:tcW w:w="1378" w:type="dxa"/>
          </w:tcPr>
          <w:p w14:paraId="72EA5115">
            <w:pPr>
              <w:spacing w:after="0" w:line="240" w:lineRule="auto"/>
            </w:pPr>
            <w:r>
              <w:rPr>
                <w:sz w:val="20"/>
              </w:rPr>
              <w:t>9,855 us</w:t>
            </w:r>
          </w:p>
        </w:tc>
        <w:tc>
          <w:tcPr>
            <w:tcW w:w="1378" w:type="dxa"/>
          </w:tcPr>
          <w:p w14:paraId="7D3450EA">
            <w:pPr>
              <w:spacing w:after="0" w:line="240" w:lineRule="auto"/>
            </w:pPr>
            <w:r>
              <w:rPr>
                <w:sz w:val="20"/>
              </w:rPr>
              <w:t>✓ Flat</w:t>
            </w:r>
          </w:p>
        </w:tc>
      </w:tr>
      <w:tr w14:paraId="38D27E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157F174B">
            <w:pPr>
              <w:spacing w:after="0" w:line="240" w:lineRule="auto"/>
            </w:pPr>
            <w:r>
              <w:rPr>
                <w:sz w:val="20"/>
              </w:rPr>
              <w:t>Tick dequeue</w:t>
            </w:r>
          </w:p>
        </w:tc>
        <w:tc>
          <w:tcPr>
            <w:tcW w:w="1378" w:type="dxa"/>
          </w:tcPr>
          <w:p w14:paraId="483CBF7A">
            <w:pPr>
              <w:spacing w:after="0" w:line="240" w:lineRule="auto"/>
            </w:pPr>
            <w:r>
              <w:rPr>
                <w:sz w:val="20"/>
              </w:rPr>
              <w:t>IngestionQueue</w:t>
            </w:r>
          </w:p>
        </w:tc>
        <w:tc>
          <w:tcPr>
            <w:tcW w:w="1378" w:type="dxa"/>
          </w:tcPr>
          <w:p w14:paraId="48D7478A">
            <w:pPr>
              <w:spacing w:after="0" w:line="240" w:lineRule="auto"/>
            </w:pPr>
            <w:r>
              <w:rPr>
                <w:sz w:val="20"/>
              </w:rPr>
              <w:t>O(1)</w:t>
            </w:r>
          </w:p>
        </w:tc>
        <w:tc>
          <w:tcPr>
            <w:tcW w:w="1378" w:type="dxa"/>
          </w:tcPr>
          <w:p w14:paraId="03661C81">
            <w:pPr>
              <w:spacing w:after="0" w:line="240" w:lineRule="auto"/>
            </w:pPr>
            <w:r>
              <w:rPr>
                <w:sz w:val="20"/>
              </w:rPr>
              <w:t>513 us</w:t>
            </w:r>
          </w:p>
        </w:tc>
        <w:tc>
          <w:tcPr>
            <w:tcW w:w="1378" w:type="dxa"/>
          </w:tcPr>
          <w:p w14:paraId="22A77E49">
            <w:pPr>
              <w:spacing w:after="0" w:line="240" w:lineRule="auto"/>
            </w:pPr>
            <w:r>
              <w:rPr>
                <w:sz w:val="20"/>
              </w:rPr>
              <w:t>1,887 us</w:t>
            </w:r>
          </w:p>
        </w:tc>
        <w:tc>
          <w:tcPr>
            <w:tcW w:w="1378" w:type="dxa"/>
          </w:tcPr>
          <w:p w14:paraId="533D868B">
            <w:pPr>
              <w:spacing w:after="0" w:line="240" w:lineRule="auto"/>
            </w:pPr>
            <w:r>
              <w:rPr>
                <w:sz w:val="20"/>
              </w:rPr>
              <w:t>13,210 us</w:t>
            </w:r>
          </w:p>
        </w:tc>
        <w:tc>
          <w:tcPr>
            <w:tcW w:w="1378" w:type="dxa"/>
          </w:tcPr>
          <w:p w14:paraId="35097CD9">
            <w:pPr>
              <w:spacing w:after="0" w:line="240" w:lineRule="auto"/>
            </w:pPr>
            <w:r>
              <w:rPr>
                <w:sz w:val="20"/>
              </w:rPr>
              <w:t>✓ Flat</w:t>
            </w:r>
          </w:p>
        </w:tc>
      </w:tr>
      <w:tr w14:paraId="0211ED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6D598E64">
            <w:pPr>
              <w:spacing w:after="0" w:line="240" w:lineRule="auto"/>
            </w:pPr>
            <w:r>
              <w:rPr>
                <w:sz w:val="20"/>
              </w:rPr>
              <w:t>Alert push</w:t>
            </w:r>
          </w:p>
        </w:tc>
        <w:tc>
          <w:tcPr>
            <w:tcW w:w="1378" w:type="dxa"/>
          </w:tcPr>
          <w:p w14:paraId="45970F6B">
            <w:pPr>
              <w:spacing w:after="0" w:line="240" w:lineRule="auto"/>
            </w:pPr>
            <w:r>
              <w:rPr>
                <w:sz w:val="20"/>
              </w:rPr>
              <w:t>AlertStack</w:t>
            </w:r>
          </w:p>
        </w:tc>
        <w:tc>
          <w:tcPr>
            <w:tcW w:w="1378" w:type="dxa"/>
          </w:tcPr>
          <w:p w14:paraId="09C3DAAA">
            <w:pPr>
              <w:spacing w:after="0" w:line="240" w:lineRule="auto"/>
            </w:pPr>
            <w:r>
              <w:rPr>
                <w:sz w:val="20"/>
              </w:rPr>
              <w:t>O(1)</w:t>
            </w:r>
          </w:p>
        </w:tc>
        <w:tc>
          <w:tcPr>
            <w:tcW w:w="1378" w:type="dxa"/>
          </w:tcPr>
          <w:p w14:paraId="576070E9">
            <w:pPr>
              <w:spacing w:after="0" w:line="240" w:lineRule="auto"/>
            </w:pPr>
            <w:r>
              <w:rPr>
                <w:sz w:val="20"/>
              </w:rPr>
              <w:t>742 us</w:t>
            </w:r>
          </w:p>
        </w:tc>
        <w:tc>
          <w:tcPr>
            <w:tcW w:w="1378" w:type="dxa"/>
          </w:tcPr>
          <w:p w14:paraId="67F194BE">
            <w:pPr>
              <w:spacing w:after="0" w:line="240" w:lineRule="auto"/>
            </w:pPr>
            <w:r>
              <w:rPr>
                <w:sz w:val="20"/>
              </w:rPr>
              <w:t>512 us</w:t>
            </w:r>
          </w:p>
        </w:tc>
        <w:tc>
          <w:tcPr>
            <w:tcW w:w="1378" w:type="dxa"/>
          </w:tcPr>
          <w:p w14:paraId="653F06BF">
            <w:pPr>
              <w:spacing w:after="0" w:line="240" w:lineRule="auto"/>
            </w:pPr>
            <w:r>
              <w:rPr>
                <w:sz w:val="20"/>
              </w:rPr>
              <w:t>226 us</w:t>
            </w:r>
          </w:p>
        </w:tc>
        <w:tc>
          <w:tcPr>
            <w:tcW w:w="1378" w:type="dxa"/>
          </w:tcPr>
          <w:p w14:paraId="14E0E48C">
            <w:pPr>
              <w:spacing w:after="0" w:line="240" w:lineRule="auto"/>
            </w:pPr>
            <w:r>
              <w:rPr>
                <w:sz w:val="20"/>
              </w:rPr>
              <w:t>✓ Flat</w:t>
            </w:r>
          </w:p>
        </w:tc>
      </w:tr>
      <w:tr w14:paraId="29F2A5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1D367BEA">
            <w:pPr>
              <w:spacing w:after="0" w:line="240" w:lineRule="auto"/>
            </w:pPr>
            <w:r>
              <w:rPr>
                <w:sz w:val="20"/>
              </w:rPr>
              <w:t>Alert pop</w:t>
            </w:r>
          </w:p>
        </w:tc>
        <w:tc>
          <w:tcPr>
            <w:tcW w:w="1378" w:type="dxa"/>
          </w:tcPr>
          <w:p w14:paraId="2306F432">
            <w:pPr>
              <w:spacing w:after="0" w:line="240" w:lineRule="auto"/>
            </w:pPr>
            <w:r>
              <w:rPr>
                <w:sz w:val="20"/>
              </w:rPr>
              <w:t>AlertStack</w:t>
            </w:r>
          </w:p>
        </w:tc>
        <w:tc>
          <w:tcPr>
            <w:tcW w:w="1378" w:type="dxa"/>
          </w:tcPr>
          <w:p w14:paraId="2D93E0FE">
            <w:pPr>
              <w:spacing w:after="0" w:line="240" w:lineRule="auto"/>
            </w:pPr>
            <w:r>
              <w:rPr>
                <w:sz w:val="20"/>
              </w:rPr>
              <w:t>O(1)</w:t>
            </w:r>
          </w:p>
        </w:tc>
        <w:tc>
          <w:tcPr>
            <w:tcW w:w="1378" w:type="dxa"/>
          </w:tcPr>
          <w:p w14:paraId="2380DC87">
            <w:pPr>
              <w:spacing w:after="0" w:line="240" w:lineRule="auto"/>
            </w:pPr>
            <w:r>
              <w:rPr>
                <w:sz w:val="20"/>
              </w:rPr>
              <w:t>990 us</w:t>
            </w:r>
          </w:p>
        </w:tc>
        <w:tc>
          <w:tcPr>
            <w:tcW w:w="1378" w:type="dxa"/>
          </w:tcPr>
          <w:p w14:paraId="364FFB79">
            <w:pPr>
              <w:spacing w:after="0" w:line="240" w:lineRule="auto"/>
            </w:pPr>
            <w:r>
              <w:rPr>
                <w:sz w:val="20"/>
              </w:rPr>
              <w:t>583 us</w:t>
            </w:r>
          </w:p>
        </w:tc>
        <w:tc>
          <w:tcPr>
            <w:tcW w:w="1378" w:type="dxa"/>
          </w:tcPr>
          <w:p w14:paraId="5D35D89E">
            <w:pPr>
              <w:spacing w:after="0" w:line="240" w:lineRule="auto"/>
            </w:pPr>
            <w:r>
              <w:rPr>
                <w:sz w:val="20"/>
              </w:rPr>
              <w:t>309 us</w:t>
            </w:r>
          </w:p>
        </w:tc>
        <w:tc>
          <w:tcPr>
            <w:tcW w:w="1378" w:type="dxa"/>
          </w:tcPr>
          <w:p w14:paraId="0AE33EF3">
            <w:pPr>
              <w:spacing w:after="0" w:line="240" w:lineRule="auto"/>
            </w:pPr>
            <w:r>
              <w:rPr>
                <w:sz w:val="20"/>
              </w:rPr>
              <w:t>✓ Flat</w:t>
            </w:r>
          </w:p>
        </w:tc>
      </w:tr>
      <w:tr w14:paraId="0CAE0F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724D5F4F">
            <w:pPr>
              <w:spacing w:after="0" w:line="240" w:lineRule="auto"/>
            </w:pPr>
            <w:r>
              <w:rPr>
                <w:sz w:val="20"/>
              </w:rPr>
              <w:t>Top-K push</w:t>
            </w:r>
          </w:p>
        </w:tc>
        <w:tc>
          <w:tcPr>
            <w:tcW w:w="1378" w:type="dxa"/>
          </w:tcPr>
          <w:p w14:paraId="2FC99545">
            <w:pPr>
              <w:spacing w:after="0" w:line="240" w:lineRule="auto"/>
            </w:pPr>
            <w:r>
              <w:rPr>
                <w:sz w:val="20"/>
              </w:rPr>
              <w:t>TopKHeap</w:t>
            </w:r>
          </w:p>
        </w:tc>
        <w:tc>
          <w:tcPr>
            <w:tcW w:w="1378" w:type="dxa"/>
          </w:tcPr>
          <w:p w14:paraId="6574F609">
            <w:pPr>
              <w:spacing w:after="0" w:line="240" w:lineRule="auto"/>
            </w:pPr>
            <w:r>
              <w:rPr>
                <w:sz w:val="20"/>
              </w:rPr>
              <w:t>O(log K)</w:t>
            </w:r>
          </w:p>
        </w:tc>
        <w:tc>
          <w:tcPr>
            <w:tcW w:w="1378" w:type="dxa"/>
          </w:tcPr>
          <w:p w14:paraId="1BB375C9">
            <w:pPr>
              <w:spacing w:after="0" w:line="240" w:lineRule="auto"/>
            </w:pPr>
            <w:r>
              <w:rPr>
                <w:sz w:val="20"/>
              </w:rPr>
              <w:t>1,658 us</w:t>
            </w:r>
          </w:p>
        </w:tc>
        <w:tc>
          <w:tcPr>
            <w:tcW w:w="1378" w:type="dxa"/>
          </w:tcPr>
          <w:p w14:paraId="4F0FD8CC">
            <w:pPr>
              <w:spacing w:after="0" w:line="240" w:lineRule="auto"/>
            </w:pPr>
            <w:r>
              <w:rPr>
                <w:sz w:val="20"/>
              </w:rPr>
              <w:t>8,622 us</w:t>
            </w:r>
          </w:p>
        </w:tc>
        <w:tc>
          <w:tcPr>
            <w:tcW w:w="1378" w:type="dxa"/>
          </w:tcPr>
          <w:p w14:paraId="4D1B0914">
            <w:pPr>
              <w:spacing w:after="0" w:line="240" w:lineRule="auto"/>
            </w:pPr>
            <w:r>
              <w:rPr>
                <w:sz w:val="20"/>
              </w:rPr>
              <w:t>45,987 us</w:t>
            </w:r>
          </w:p>
        </w:tc>
        <w:tc>
          <w:tcPr>
            <w:tcW w:w="1378" w:type="dxa"/>
          </w:tcPr>
          <w:p w14:paraId="6D024CA9">
            <w:pPr>
              <w:spacing w:after="0" w:line="240" w:lineRule="auto"/>
            </w:pPr>
            <w:r>
              <w:rPr>
                <w:sz w:val="20"/>
              </w:rPr>
              <w:t>✓ ~10x per 10x</w:t>
            </w:r>
          </w:p>
        </w:tc>
      </w:tr>
      <w:tr w14:paraId="131901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178FC084">
            <w:pPr>
              <w:spacing w:after="0" w:line="240" w:lineRule="auto"/>
            </w:pPr>
            <w:r>
              <w:rPr>
                <w:sz w:val="20"/>
              </w:rPr>
              <w:t>BFS traversal</w:t>
            </w:r>
          </w:p>
        </w:tc>
        <w:tc>
          <w:tcPr>
            <w:tcW w:w="1378" w:type="dxa"/>
          </w:tcPr>
          <w:p w14:paraId="58C10D74">
            <w:pPr>
              <w:spacing w:after="0" w:line="240" w:lineRule="auto"/>
            </w:pPr>
            <w:r>
              <w:rPr>
                <w:sz w:val="20"/>
              </w:rPr>
              <w:t>SectorGraph</w:t>
            </w:r>
          </w:p>
        </w:tc>
        <w:tc>
          <w:tcPr>
            <w:tcW w:w="1378" w:type="dxa"/>
          </w:tcPr>
          <w:p w14:paraId="2F8006A8">
            <w:pPr>
              <w:spacing w:after="0" w:line="240" w:lineRule="auto"/>
            </w:pPr>
            <w:r>
              <w:rPr>
                <w:sz w:val="20"/>
              </w:rPr>
              <w:t>O(V+E)</w:t>
            </w:r>
          </w:p>
        </w:tc>
        <w:tc>
          <w:tcPr>
            <w:tcW w:w="1378" w:type="dxa"/>
          </w:tcPr>
          <w:p w14:paraId="252032E8">
            <w:pPr>
              <w:spacing w:after="0" w:line="240" w:lineRule="auto"/>
            </w:pPr>
            <w:r>
              <w:rPr>
                <w:sz w:val="20"/>
              </w:rPr>
              <w:t>968 us</w:t>
            </w:r>
          </w:p>
        </w:tc>
        <w:tc>
          <w:tcPr>
            <w:tcW w:w="1378" w:type="dxa"/>
          </w:tcPr>
          <w:p w14:paraId="66E2F602">
            <w:pPr>
              <w:spacing w:after="0" w:line="240" w:lineRule="auto"/>
            </w:pPr>
            <w:r>
              <w:rPr>
                <w:sz w:val="20"/>
              </w:rPr>
              <w:t>3,537 us</w:t>
            </w:r>
          </w:p>
        </w:tc>
        <w:tc>
          <w:tcPr>
            <w:tcW w:w="1378" w:type="dxa"/>
          </w:tcPr>
          <w:p w14:paraId="23F39ECA">
            <w:pPr>
              <w:spacing w:after="0" w:line="240" w:lineRule="auto"/>
            </w:pPr>
            <w:r>
              <w:rPr>
                <w:sz w:val="20"/>
              </w:rPr>
              <w:t>60,051 us</w:t>
            </w:r>
          </w:p>
        </w:tc>
        <w:tc>
          <w:tcPr>
            <w:tcW w:w="1378" w:type="dxa"/>
          </w:tcPr>
          <w:p w14:paraId="19C4E595">
            <w:pPr>
              <w:spacing w:after="0" w:line="240" w:lineRule="auto"/>
            </w:pPr>
            <w:r>
              <w:rPr>
                <w:sz w:val="20"/>
              </w:rPr>
              <w:t>✓ ~10x per 10x</w:t>
            </w:r>
          </w:p>
        </w:tc>
      </w:tr>
      <w:tr w14:paraId="198B7C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09C75D22">
            <w:pPr>
              <w:spacing w:after="0" w:line="240" w:lineRule="auto"/>
            </w:pPr>
            <w:r>
              <w:rPr>
                <w:sz w:val="20"/>
              </w:rPr>
              <w:t>DFS traversal</w:t>
            </w:r>
          </w:p>
        </w:tc>
        <w:tc>
          <w:tcPr>
            <w:tcW w:w="1378" w:type="dxa"/>
          </w:tcPr>
          <w:p w14:paraId="69C13A73">
            <w:pPr>
              <w:spacing w:after="0" w:line="240" w:lineRule="auto"/>
            </w:pPr>
            <w:r>
              <w:rPr>
                <w:sz w:val="20"/>
              </w:rPr>
              <w:t>SectorGraph</w:t>
            </w:r>
          </w:p>
        </w:tc>
        <w:tc>
          <w:tcPr>
            <w:tcW w:w="1378" w:type="dxa"/>
          </w:tcPr>
          <w:p w14:paraId="31D12155">
            <w:pPr>
              <w:spacing w:after="0" w:line="240" w:lineRule="auto"/>
            </w:pPr>
            <w:r>
              <w:rPr>
                <w:sz w:val="20"/>
              </w:rPr>
              <w:t>O(V+E)</w:t>
            </w:r>
          </w:p>
        </w:tc>
        <w:tc>
          <w:tcPr>
            <w:tcW w:w="1378" w:type="dxa"/>
          </w:tcPr>
          <w:p w14:paraId="57B84C25">
            <w:pPr>
              <w:spacing w:after="0" w:line="240" w:lineRule="auto"/>
            </w:pPr>
            <w:r>
              <w:rPr>
                <w:sz w:val="20"/>
              </w:rPr>
              <w:t>1,277 us</w:t>
            </w:r>
          </w:p>
        </w:tc>
        <w:tc>
          <w:tcPr>
            <w:tcW w:w="1378" w:type="dxa"/>
          </w:tcPr>
          <w:p w14:paraId="553985C1">
            <w:pPr>
              <w:spacing w:after="0" w:line="240" w:lineRule="auto"/>
            </w:pPr>
            <w:r>
              <w:rPr>
                <w:sz w:val="20"/>
              </w:rPr>
              <w:t>5,948 us</w:t>
            </w:r>
          </w:p>
        </w:tc>
        <w:tc>
          <w:tcPr>
            <w:tcW w:w="1378" w:type="dxa"/>
          </w:tcPr>
          <w:p w14:paraId="1FF2BE80">
            <w:pPr>
              <w:spacing w:after="0" w:line="240" w:lineRule="auto"/>
            </w:pPr>
            <w:r>
              <w:rPr>
                <w:sz w:val="20"/>
              </w:rPr>
              <w:t>88,777 us</w:t>
            </w:r>
          </w:p>
        </w:tc>
        <w:tc>
          <w:tcPr>
            <w:tcW w:w="1378" w:type="dxa"/>
          </w:tcPr>
          <w:p w14:paraId="51336FF2">
            <w:pPr>
              <w:spacing w:after="0" w:line="240" w:lineRule="auto"/>
            </w:pPr>
            <w:r>
              <w:rPr>
                <w:sz w:val="20"/>
              </w:rPr>
              <w:t>✓ ~10x per 10x</w:t>
            </w:r>
          </w:p>
        </w:tc>
      </w:tr>
      <w:tr w14:paraId="416916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7A63BD04">
            <w:pPr>
              <w:spacing w:after="0" w:line="240" w:lineRule="auto"/>
            </w:pPr>
            <w:r>
              <w:rPr>
                <w:sz w:val="20"/>
              </w:rPr>
              <w:t>Merge sort</w:t>
            </w:r>
          </w:p>
        </w:tc>
        <w:tc>
          <w:tcPr>
            <w:tcW w:w="1378" w:type="dxa"/>
          </w:tcPr>
          <w:p w14:paraId="5DE1C9A7">
            <w:pPr>
              <w:spacing w:after="0" w:line="240" w:lineRule="auto"/>
            </w:pPr>
            <w:r>
              <w:rPr>
                <w:sz w:val="20"/>
              </w:rPr>
              <w:t>MergeSort</w:t>
            </w:r>
          </w:p>
        </w:tc>
        <w:tc>
          <w:tcPr>
            <w:tcW w:w="1378" w:type="dxa"/>
          </w:tcPr>
          <w:p w14:paraId="5938460F">
            <w:pPr>
              <w:spacing w:after="0" w:line="240" w:lineRule="auto"/>
            </w:pPr>
            <w:r>
              <w:rPr>
                <w:sz w:val="20"/>
              </w:rPr>
              <w:t>O(n log n)</w:t>
            </w:r>
          </w:p>
        </w:tc>
        <w:tc>
          <w:tcPr>
            <w:tcW w:w="1378" w:type="dxa"/>
          </w:tcPr>
          <w:p w14:paraId="222CD251">
            <w:pPr>
              <w:spacing w:after="0" w:line="240" w:lineRule="auto"/>
            </w:pPr>
            <w:r>
              <w:rPr>
                <w:sz w:val="20"/>
              </w:rPr>
              <w:t>8,808 us</w:t>
            </w:r>
          </w:p>
        </w:tc>
        <w:tc>
          <w:tcPr>
            <w:tcW w:w="1378" w:type="dxa"/>
          </w:tcPr>
          <w:p w14:paraId="56C88E10">
            <w:pPr>
              <w:spacing w:after="0" w:line="240" w:lineRule="auto"/>
            </w:pPr>
            <w:r>
              <w:rPr>
                <w:sz w:val="20"/>
              </w:rPr>
              <w:t>44,989 us</w:t>
            </w:r>
          </w:p>
        </w:tc>
        <w:tc>
          <w:tcPr>
            <w:tcW w:w="1378" w:type="dxa"/>
          </w:tcPr>
          <w:p w14:paraId="3B47DC72">
            <w:pPr>
              <w:spacing w:after="0" w:line="240" w:lineRule="auto"/>
            </w:pPr>
            <w:r>
              <w:rPr>
                <w:sz w:val="20"/>
              </w:rPr>
              <w:t>527,884 us</w:t>
            </w:r>
          </w:p>
        </w:tc>
        <w:tc>
          <w:tcPr>
            <w:tcW w:w="1378" w:type="dxa"/>
          </w:tcPr>
          <w:p w14:paraId="48A2C7AD">
            <w:pPr>
              <w:spacing w:after="0" w:line="240" w:lineRule="auto"/>
            </w:pPr>
            <w:r>
              <w:rPr>
                <w:sz w:val="20"/>
              </w:rPr>
              <w:t>✓ ~13x per 10x</w:t>
            </w:r>
          </w:p>
        </w:tc>
      </w:tr>
      <w:tr w14:paraId="292BD1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4277115F">
            <w:pPr>
              <w:spacing w:after="0" w:line="240" w:lineRule="auto"/>
            </w:pPr>
            <w:r>
              <w:rPr>
                <w:sz w:val="20"/>
              </w:rPr>
              <w:t>Binary search</w:t>
            </w:r>
          </w:p>
        </w:tc>
        <w:tc>
          <w:tcPr>
            <w:tcW w:w="1378" w:type="dxa"/>
          </w:tcPr>
          <w:p w14:paraId="7D8375BB">
            <w:pPr>
              <w:spacing w:after="0" w:line="240" w:lineRule="auto"/>
            </w:pPr>
            <w:r>
              <w:rPr>
                <w:sz w:val="20"/>
              </w:rPr>
              <w:t>BinarySearch</w:t>
            </w:r>
          </w:p>
        </w:tc>
        <w:tc>
          <w:tcPr>
            <w:tcW w:w="1378" w:type="dxa"/>
          </w:tcPr>
          <w:p w14:paraId="71BDADD2">
            <w:pPr>
              <w:spacing w:after="0" w:line="240" w:lineRule="auto"/>
            </w:pPr>
            <w:r>
              <w:rPr>
                <w:sz w:val="20"/>
              </w:rPr>
              <w:t>O(log n)</w:t>
            </w:r>
          </w:p>
        </w:tc>
        <w:tc>
          <w:tcPr>
            <w:tcW w:w="1378" w:type="dxa"/>
          </w:tcPr>
          <w:p w14:paraId="635FC76E">
            <w:pPr>
              <w:spacing w:after="0" w:line="240" w:lineRule="auto"/>
            </w:pPr>
            <w:r>
              <w:rPr>
                <w:sz w:val="20"/>
              </w:rPr>
              <w:t>4 us</w:t>
            </w:r>
          </w:p>
        </w:tc>
        <w:tc>
          <w:tcPr>
            <w:tcW w:w="1378" w:type="dxa"/>
          </w:tcPr>
          <w:p w14:paraId="31A9FBF0">
            <w:pPr>
              <w:spacing w:after="0" w:line="240" w:lineRule="auto"/>
            </w:pPr>
            <w:r>
              <w:rPr>
                <w:sz w:val="20"/>
              </w:rPr>
              <w:t>2 us</w:t>
            </w:r>
          </w:p>
        </w:tc>
        <w:tc>
          <w:tcPr>
            <w:tcW w:w="1378" w:type="dxa"/>
          </w:tcPr>
          <w:p w14:paraId="59D414C3">
            <w:pPr>
              <w:spacing w:after="0" w:line="240" w:lineRule="auto"/>
            </w:pPr>
            <w:r>
              <w:rPr>
                <w:sz w:val="20"/>
              </w:rPr>
              <w:t>5 us</w:t>
            </w:r>
          </w:p>
        </w:tc>
        <w:tc>
          <w:tcPr>
            <w:tcW w:w="1378" w:type="dxa"/>
          </w:tcPr>
          <w:p w14:paraId="0DC434E3">
            <w:pPr>
              <w:spacing w:after="0" w:line="240" w:lineRule="auto"/>
            </w:pPr>
            <w:r>
              <w:rPr>
                <w:sz w:val="20"/>
              </w:rPr>
              <w:t>✓ Near flat</w:t>
            </w:r>
          </w:p>
        </w:tc>
      </w:tr>
      <w:tr w14:paraId="513F8A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78" w:type="dxa"/>
          </w:tcPr>
          <w:p w14:paraId="702B5251">
            <w:pPr>
              <w:spacing w:after="0" w:line="240" w:lineRule="auto"/>
            </w:pPr>
            <w:r>
              <w:rPr>
                <w:sz w:val="20"/>
              </w:rPr>
              <w:t>Cache get/put</w:t>
            </w:r>
          </w:p>
        </w:tc>
        <w:tc>
          <w:tcPr>
            <w:tcW w:w="1378" w:type="dxa"/>
          </w:tcPr>
          <w:p w14:paraId="0C9C228B">
            <w:pPr>
              <w:spacing w:after="0" w:line="240" w:lineRule="auto"/>
            </w:pPr>
            <w:r>
              <w:rPr>
                <w:sz w:val="20"/>
              </w:rPr>
              <w:t>LRUCache</w:t>
            </w:r>
          </w:p>
        </w:tc>
        <w:tc>
          <w:tcPr>
            <w:tcW w:w="1378" w:type="dxa"/>
          </w:tcPr>
          <w:p w14:paraId="4E54DC1E">
            <w:pPr>
              <w:spacing w:after="0" w:line="240" w:lineRule="auto"/>
            </w:pPr>
            <w:r>
              <w:rPr>
                <w:sz w:val="20"/>
              </w:rPr>
              <w:t>O(1)</w:t>
            </w:r>
          </w:p>
        </w:tc>
        <w:tc>
          <w:tcPr>
            <w:tcW w:w="1378" w:type="dxa"/>
          </w:tcPr>
          <w:p w14:paraId="31755AC0">
            <w:pPr>
              <w:spacing w:after="0" w:line="240" w:lineRule="auto"/>
            </w:pPr>
            <w:r>
              <w:rPr>
                <w:sz w:val="20"/>
              </w:rPr>
              <w:t>877 us</w:t>
            </w:r>
          </w:p>
        </w:tc>
        <w:tc>
          <w:tcPr>
            <w:tcW w:w="1378" w:type="dxa"/>
          </w:tcPr>
          <w:p w14:paraId="5CCEA6E8">
            <w:pPr>
              <w:spacing w:after="0" w:line="240" w:lineRule="auto"/>
            </w:pPr>
            <w:r>
              <w:rPr>
                <w:sz w:val="20"/>
              </w:rPr>
              <w:t>6,758 us</w:t>
            </w:r>
          </w:p>
        </w:tc>
        <w:tc>
          <w:tcPr>
            <w:tcW w:w="1378" w:type="dxa"/>
          </w:tcPr>
          <w:p w14:paraId="47A26991">
            <w:pPr>
              <w:spacing w:after="0" w:line="240" w:lineRule="auto"/>
            </w:pPr>
            <w:r>
              <w:rPr>
                <w:sz w:val="20"/>
              </w:rPr>
              <w:t>83,011 us</w:t>
            </w:r>
          </w:p>
        </w:tc>
        <w:tc>
          <w:tcPr>
            <w:tcW w:w="1378" w:type="dxa"/>
          </w:tcPr>
          <w:p w14:paraId="45C2BC6A">
            <w:pPr>
              <w:spacing w:after="0" w:line="240" w:lineRule="auto"/>
            </w:pPr>
            <w:r>
              <w:rPr>
                <w:sz w:val="20"/>
              </w:rPr>
              <w:t>✓ Flat</w:t>
            </w:r>
          </w:p>
        </w:tc>
      </w:tr>
    </w:tbl>
    <w:p w14:paraId="1AA67A81"/>
    <w:p w14:paraId="3DF32829">
      <w:pPr>
        <w:pStyle w:val="5"/>
      </w:pPr>
      <w:r>
        <w:t>Interpretation (What We Learned from the Numbers)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16"/>
        <w:gridCol w:w="3216"/>
        <w:gridCol w:w="3216"/>
      </w:tblGrid>
      <w:tr w14:paraId="59DEAB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437E9410">
            <w:pPr>
              <w:spacing w:after="0" w:line="240" w:lineRule="auto"/>
              <w:jc w:val="center"/>
            </w:pPr>
            <w:r>
              <w:rPr>
                <w:b/>
                <w:sz w:val="20"/>
              </w:rPr>
              <w:t>Pattern</w:t>
            </w:r>
          </w:p>
        </w:tc>
        <w:tc>
          <w:tcPr>
            <w:tcW w:w="3216" w:type="dxa"/>
          </w:tcPr>
          <w:p w14:paraId="2DB9F97E">
            <w:pPr>
              <w:spacing w:after="0" w:line="240" w:lineRule="auto"/>
              <w:jc w:val="center"/>
            </w:pPr>
            <w:r>
              <w:rPr>
                <w:b/>
                <w:sz w:val="20"/>
              </w:rPr>
              <w:t>Growth</w:t>
            </w:r>
          </w:p>
        </w:tc>
        <w:tc>
          <w:tcPr>
            <w:tcW w:w="3216" w:type="dxa"/>
          </w:tcPr>
          <w:p w14:paraId="1DD8D413">
            <w:pPr>
              <w:spacing w:after="0" w:line="240" w:lineRule="auto"/>
              <w:jc w:val="center"/>
            </w:pPr>
            <w:r>
              <w:rPr>
                <w:b/>
                <w:sz w:val="20"/>
              </w:rPr>
              <w:t>Confirms</w:t>
            </w:r>
          </w:p>
        </w:tc>
      </w:tr>
      <w:tr w14:paraId="194D3C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7EE9BD9">
            <w:pPr>
              <w:spacing w:after="0" w:line="240" w:lineRule="auto"/>
            </w:pPr>
            <w:r>
              <w:rPr>
                <w:sz w:val="20"/>
              </w:rPr>
              <w:t>Flat across all sizes</w:t>
            </w:r>
          </w:p>
        </w:tc>
        <w:tc>
          <w:tcPr>
            <w:tcW w:w="3216" w:type="dxa"/>
          </w:tcPr>
          <w:p w14:paraId="64E8FFA3">
            <w:pPr>
              <w:spacing w:after="0" w:line="240" w:lineRule="auto"/>
            </w:pPr>
            <w:r>
              <w:rPr>
                <w:sz w:val="20"/>
              </w:rPr>
              <w:t>O(1) — time independent of input size</w:t>
            </w:r>
          </w:p>
        </w:tc>
        <w:tc>
          <w:tcPr>
            <w:tcW w:w="3216" w:type="dxa"/>
          </w:tcPr>
          <w:p w14:paraId="158CA45B">
            <w:pPr>
              <w:spacing w:after="0" w:line="240" w:lineRule="auto"/>
            </w:pPr>
            <w:r>
              <w:rPr>
                <w:sz w:val="20"/>
              </w:rPr>
              <w:t>HashMap, Stack, Queue</w:t>
            </w:r>
          </w:p>
        </w:tc>
      </w:tr>
      <w:tr w14:paraId="0C5193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0A203A3B">
            <w:pPr>
              <w:spacing w:after="0" w:line="240" w:lineRule="auto"/>
            </w:pPr>
            <w:r>
              <w:rPr>
                <w:sz w:val="20"/>
              </w:rPr>
              <w:t>~10x per 10x data</w:t>
            </w:r>
          </w:p>
        </w:tc>
        <w:tc>
          <w:tcPr>
            <w:tcW w:w="3216" w:type="dxa"/>
          </w:tcPr>
          <w:p w14:paraId="175E48F3">
            <w:pPr>
              <w:spacing w:after="0" w:line="240" w:lineRule="auto"/>
            </w:pPr>
            <w:r>
              <w:rPr>
                <w:sz w:val="20"/>
              </w:rPr>
              <w:t>O(n) — linear with input size</w:t>
            </w:r>
          </w:p>
        </w:tc>
        <w:tc>
          <w:tcPr>
            <w:tcW w:w="3216" w:type="dxa"/>
          </w:tcPr>
          <w:p w14:paraId="612BB5D0">
            <w:pPr>
              <w:spacing w:after="0" w:line="240" w:lineRule="auto"/>
            </w:pPr>
            <w:r>
              <w:rPr>
                <w:sz w:val="20"/>
              </w:rPr>
              <w:t>Graph BFS/DFS, Heap push</w:t>
            </w:r>
          </w:p>
        </w:tc>
      </w:tr>
      <w:tr w14:paraId="79255B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6C4117B">
            <w:pPr>
              <w:spacing w:after="0" w:line="240" w:lineRule="auto"/>
            </w:pPr>
            <w:r>
              <w:rPr>
                <w:sz w:val="20"/>
              </w:rPr>
              <w:t>~13x per 10x data</w:t>
            </w:r>
          </w:p>
        </w:tc>
        <w:tc>
          <w:tcPr>
            <w:tcW w:w="3216" w:type="dxa"/>
          </w:tcPr>
          <w:p w14:paraId="3193ECA6">
            <w:pPr>
              <w:spacing w:after="0" w:line="240" w:lineRule="auto"/>
            </w:pPr>
            <w:r>
              <w:rPr>
                <w:sz w:val="20"/>
              </w:rPr>
              <w:t>O(n log n) — the extra 3x is the log n factor</w:t>
            </w:r>
          </w:p>
        </w:tc>
        <w:tc>
          <w:tcPr>
            <w:tcW w:w="3216" w:type="dxa"/>
          </w:tcPr>
          <w:p w14:paraId="172992B0">
            <w:pPr>
              <w:spacing w:after="0" w:line="240" w:lineRule="auto"/>
            </w:pPr>
            <w:r>
              <w:rPr>
                <w:sz w:val="20"/>
              </w:rPr>
              <w:t>Merge Sort</w:t>
            </w:r>
          </w:p>
        </w:tc>
      </w:tr>
      <w:tr w14:paraId="36EB2C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4BD8C408">
            <w:pPr>
              <w:spacing w:after="0" w:line="240" w:lineRule="auto"/>
            </w:pPr>
            <w:r>
              <w:rPr>
                <w:sz w:val="20"/>
              </w:rPr>
              <w:t>Near flat</w:t>
            </w:r>
          </w:p>
        </w:tc>
        <w:tc>
          <w:tcPr>
            <w:tcW w:w="3216" w:type="dxa"/>
          </w:tcPr>
          <w:p w14:paraId="30B00BA4">
            <w:pPr>
              <w:spacing w:after="0" w:line="240" w:lineRule="auto"/>
            </w:pPr>
            <w:r>
              <w:rPr>
                <w:sz w:val="20"/>
              </w:rPr>
              <w:t>O(log n) — 7 extra comparisons per 10x data</w:t>
            </w:r>
          </w:p>
        </w:tc>
        <w:tc>
          <w:tcPr>
            <w:tcW w:w="3216" w:type="dxa"/>
          </w:tcPr>
          <w:p w14:paraId="4ABE1C7C">
            <w:pPr>
              <w:spacing w:after="0" w:line="240" w:lineRule="auto"/>
            </w:pPr>
            <w:r>
              <w:rPr>
                <w:sz w:val="20"/>
              </w:rPr>
              <w:t>Binary Search</w:t>
            </w:r>
          </w:p>
        </w:tc>
      </w:tr>
    </w:tbl>
    <w:p w14:paraId="4264391E"/>
    <w:p w14:paraId="5974836E">
      <w:r>
        <w:rPr>
          <w:b w:val="0"/>
          <w:i w:val="0"/>
          <w:sz w:val="22"/>
        </w:rPr>
        <w:t>The moment that made us smile: MergeSort took 0.003s at 1K, 0.04s at 10K (13.3x), and 0.5s at 100K (12.5x). The ratio hovers around 13x instead of 10x because of the log n factor. Theory, meet practice. Practice, meet theory..</w:t>
      </w:r>
    </w:p>
    <w:p w14:paraId="1E6A655B">
      <w:pPr>
        <w:pStyle w:val="3"/>
      </w:pPr>
      <w:r>
        <w:rPr>
          <w:color w:val="2C3E50"/>
        </w:rPr>
        <w:t>6. STEP 4 — FINDING &amp; FIXING BOTTLENECKS</w:t>
      </w:r>
    </w:p>
    <w:p w14:paraId="394B7C9F">
      <w:pPr>
        <w:pStyle w:val="4"/>
      </w:pPr>
      <w:r>
        <w:rPr>
          <w:color w:val="2C3E50"/>
        </w:rPr>
        <w:t>How We Found Them</w:t>
      </w:r>
    </w:p>
    <w:p w14:paraId="225F89BA">
      <w:r>
        <w:rPr>
          <w:b w:val="0"/>
          <w:i w:val="0"/>
          <w:sz w:val="22"/>
        </w:rPr>
        <w:t>We didn't optimise before we knew what was slow. We built the whole thing first, then ran benchmarks to find the weak spots and load tests to find where the real bottlenecks were. Here's what we found:</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412"/>
        <w:gridCol w:w="2412"/>
        <w:gridCol w:w="2412"/>
        <w:gridCol w:w="2412"/>
      </w:tblGrid>
      <w:tr w14:paraId="0356D1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38188A2A">
            <w:pPr>
              <w:spacing w:after="0" w:line="240" w:lineRule="auto"/>
              <w:jc w:val="center"/>
            </w:pPr>
            <w:r>
              <w:rPr>
                <w:b/>
                <w:sz w:val="20"/>
              </w:rPr>
              <w:t>#</w:t>
            </w:r>
          </w:p>
        </w:tc>
        <w:tc>
          <w:tcPr>
            <w:tcW w:w="2412" w:type="dxa"/>
          </w:tcPr>
          <w:p w14:paraId="43D52CE9">
            <w:pPr>
              <w:spacing w:after="0" w:line="240" w:lineRule="auto"/>
              <w:jc w:val="center"/>
            </w:pPr>
            <w:r>
              <w:rPr>
                <w:b/>
                <w:sz w:val="20"/>
              </w:rPr>
              <w:t>Bottleneck</w:t>
            </w:r>
          </w:p>
        </w:tc>
        <w:tc>
          <w:tcPr>
            <w:tcW w:w="2412" w:type="dxa"/>
          </w:tcPr>
          <w:p w14:paraId="638569BB">
            <w:pPr>
              <w:spacing w:after="0" w:line="240" w:lineRule="auto"/>
              <w:jc w:val="center"/>
            </w:pPr>
            <w:r>
              <w:rPr>
                <w:b/>
                <w:sz w:val="20"/>
              </w:rPr>
              <w:t>Root Cause</w:t>
            </w:r>
          </w:p>
        </w:tc>
        <w:tc>
          <w:tcPr>
            <w:tcW w:w="2412" w:type="dxa"/>
          </w:tcPr>
          <w:p w14:paraId="5C567B24">
            <w:pPr>
              <w:spacing w:after="0" w:line="240" w:lineRule="auto"/>
              <w:jc w:val="center"/>
            </w:pPr>
            <w:r>
              <w:rPr>
                <w:b/>
                <w:sz w:val="20"/>
              </w:rPr>
              <w:t>Fix Applied</w:t>
            </w:r>
          </w:p>
        </w:tc>
      </w:tr>
      <w:tr w14:paraId="5C153A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58AE0742">
            <w:pPr>
              <w:spacing w:after="0" w:line="240" w:lineRule="auto"/>
            </w:pPr>
            <w:r>
              <w:rPr>
                <w:sz w:val="20"/>
              </w:rPr>
              <w:t>B1</w:t>
            </w:r>
          </w:p>
        </w:tc>
        <w:tc>
          <w:tcPr>
            <w:tcW w:w="2412" w:type="dxa"/>
          </w:tcPr>
          <w:p w14:paraId="715FE1A4">
            <w:pPr>
              <w:spacing w:after="0" w:line="240" w:lineRule="auto"/>
            </w:pPr>
            <w:r>
              <w:rPr>
                <w:sz w:val="20"/>
              </w:rPr>
              <w:t>Top-K linear scan</w:t>
            </w:r>
          </w:p>
        </w:tc>
        <w:tc>
          <w:tcPr>
            <w:tcW w:w="2412" w:type="dxa"/>
          </w:tcPr>
          <w:p w14:paraId="3A15569F">
            <w:pPr>
              <w:spacing w:after="0" w:line="240" w:lineRule="auto"/>
            </w:pPr>
            <w:r>
              <w:rPr>
                <w:sz w:val="20"/>
              </w:rPr>
              <w:t>Requesting top stocks sorted all 10K records O(N log N)</w:t>
            </w:r>
          </w:p>
        </w:tc>
        <w:tc>
          <w:tcPr>
            <w:tcW w:w="2412" w:type="dxa"/>
          </w:tcPr>
          <w:p w14:paraId="307B5C02">
            <w:pPr>
              <w:spacing w:after="0" w:line="240" w:lineRule="auto"/>
            </w:pPr>
            <w:r>
              <w:rPr>
                <w:sz w:val="20"/>
              </w:rPr>
              <w:t>TopKHeap maintains top-K incrementally O(log K) per push</w:t>
            </w:r>
          </w:p>
        </w:tc>
      </w:tr>
      <w:tr w14:paraId="7167B5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1F2737BD">
            <w:pPr>
              <w:spacing w:after="0" w:line="240" w:lineRule="auto"/>
            </w:pPr>
            <w:r>
              <w:rPr>
                <w:sz w:val="20"/>
              </w:rPr>
              <w:t>B2</w:t>
            </w:r>
          </w:p>
        </w:tc>
        <w:tc>
          <w:tcPr>
            <w:tcW w:w="2412" w:type="dxa"/>
          </w:tcPr>
          <w:p w14:paraId="6D7A9016">
            <w:pPr>
              <w:spacing w:after="0" w:line="240" w:lineRule="auto"/>
            </w:pPr>
            <w:r>
              <w:rPr>
                <w:sz w:val="20"/>
              </w:rPr>
              <w:t>Queue dequeue O(n)</w:t>
            </w:r>
          </w:p>
        </w:tc>
        <w:tc>
          <w:tcPr>
            <w:tcW w:w="2412" w:type="dxa"/>
          </w:tcPr>
          <w:p w14:paraId="50147C12">
            <w:pPr>
              <w:spacing w:after="0" w:line="240" w:lineRule="auto"/>
            </w:pPr>
            <w:r>
              <w:rPr>
                <w:sz w:val="20"/>
              </w:rPr>
              <w:t>list.pop(0) shifted all remaining elements</w:t>
            </w:r>
          </w:p>
        </w:tc>
        <w:tc>
          <w:tcPr>
            <w:tcW w:w="2412" w:type="dxa"/>
          </w:tcPr>
          <w:p w14:paraId="59F11182">
            <w:pPr>
              <w:spacing w:after="0" w:line="240" w:lineRule="auto"/>
            </w:pPr>
            <w:r>
              <w:rPr>
                <w:sz w:val="20"/>
              </w:rPr>
              <w:t>deque.popleft() gives O(1) dequeue</w:t>
            </w:r>
          </w:p>
        </w:tc>
      </w:tr>
      <w:tr w14:paraId="7818319C">
        <w:tblPrEx>
          <w:tblCellMar>
            <w:top w:w="0" w:type="dxa"/>
            <w:left w:w="108" w:type="dxa"/>
            <w:bottom w:w="0" w:type="dxa"/>
            <w:right w:w="108" w:type="dxa"/>
          </w:tblCellMar>
        </w:tblPrEx>
        <w:trPr>
          <w:jc w:val="center"/>
        </w:trPr>
        <w:tc>
          <w:tcPr>
            <w:tcW w:w="2412" w:type="dxa"/>
          </w:tcPr>
          <w:p w14:paraId="12CBD08E">
            <w:pPr>
              <w:spacing w:after="0" w:line="240" w:lineRule="auto"/>
            </w:pPr>
            <w:r>
              <w:rPr>
                <w:sz w:val="20"/>
              </w:rPr>
              <w:t>B3</w:t>
            </w:r>
          </w:p>
        </w:tc>
        <w:tc>
          <w:tcPr>
            <w:tcW w:w="2412" w:type="dxa"/>
          </w:tcPr>
          <w:p w14:paraId="7589C5E0">
            <w:pPr>
              <w:spacing w:after="0" w:line="240" w:lineRule="auto"/>
            </w:pPr>
            <w:r>
              <w:rPr>
                <w:sz w:val="20"/>
              </w:rPr>
              <w:t>Repeated stock lookups</w:t>
            </w:r>
          </w:p>
        </w:tc>
        <w:tc>
          <w:tcPr>
            <w:tcW w:w="2412" w:type="dxa"/>
          </w:tcPr>
          <w:p w14:paraId="030404CC">
            <w:pPr>
              <w:spacing w:after="0" w:line="240" w:lineRule="auto"/>
            </w:pPr>
            <w:r>
              <w:rPr>
                <w:sz w:val="20"/>
              </w:rPr>
              <w:t>Every GET /stocks/&lt;sym&gt; hit the hash map</w:t>
            </w:r>
          </w:p>
        </w:tc>
        <w:tc>
          <w:tcPr>
            <w:tcW w:w="2412" w:type="dxa"/>
          </w:tcPr>
          <w:p w14:paraId="50EF72C5">
            <w:pPr>
              <w:spacing w:after="0" w:line="240" w:lineRule="auto"/>
            </w:pPr>
            <w:r>
              <w:rPr>
                <w:sz w:val="20"/>
              </w:rPr>
              <w:t>LRUCache caches hot stocks, O(1) reads</w:t>
            </w:r>
          </w:p>
        </w:tc>
      </w:tr>
      <w:tr w14:paraId="1312AD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412" w:type="dxa"/>
          </w:tcPr>
          <w:p w14:paraId="3D559E8E">
            <w:pPr>
              <w:spacing w:after="0" w:line="240" w:lineRule="auto"/>
            </w:pPr>
            <w:r>
              <w:rPr>
                <w:sz w:val="20"/>
              </w:rPr>
              <w:t>B4</w:t>
            </w:r>
          </w:p>
        </w:tc>
        <w:tc>
          <w:tcPr>
            <w:tcW w:w="2412" w:type="dxa"/>
          </w:tcPr>
          <w:p w14:paraId="0369636C">
            <w:pPr>
              <w:spacing w:after="0" w:line="240" w:lineRule="auto"/>
            </w:pPr>
            <w:r>
              <w:rPr>
                <w:sz w:val="20"/>
              </w:rPr>
              <w:t>Graph recursion depth</w:t>
            </w:r>
          </w:p>
        </w:tc>
        <w:tc>
          <w:tcPr>
            <w:tcW w:w="2412" w:type="dxa"/>
          </w:tcPr>
          <w:p w14:paraId="46AEEEE0">
            <w:pPr>
              <w:spacing w:after="0" w:line="240" w:lineRule="auto"/>
            </w:pPr>
            <w:r>
              <w:rPr>
                <w:sz w:val="20"/>
              </w:rPr>
              <w:t>DFS on large graphs hit Python recursion limit</w:t>
            </w:r>
          </w:p>
        </w:tc>
        <w:tc>
          <w:tcPr>
            <w:tcW w:w="2412" w:type="dxa"/>
          </w:tcPr>
          <w:p w14:paraId="4D661488">
            <w:pPr>
              <w:spacing w:after="0" w:line="240" w:lineRule="auto"/>
            </w:pPr>
            <w:r>
              <w:rPr>
                <w:sz w:val="20"/>
              </w:rPr>
              <w:t>dfs_iterative() uses explicit stack</w:t>
            </w:r>
          </w:p>
        </w:tc>
      </w:tr>
      <w:tr w14:paraId="3D9CE9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544BAAD6">
            <w:pPr>
              <w:spacing w:after="0" w:line="240" w:lineRule="auto"/>
            </w:pPr>
            <w:r>
              <w:rPr>
                <w:sz w:val="20"/>
              </w:rPr>
              <w:t>B5</w:t>
            </w:r>
          </w:p>
        </w:tc>
        <w:tc>
          <w:tcPr>
            <w:tcW w:w="2412" w:type="dxa"/>
          </w:tcPr>
          <w:p w14:paraId="6F0F80BF">
            <w:pPr>
              <w:spacing w:after="0" w:line="240" w:lineRule="auto"/>
            </w:pPr>
            <w:r>
              <w:rPr>
                <w:sz w:val="20"/>
              </w:rPr>
              <w:t>Benchmark stack overflow</w:t>
            </w:r>
          </w:p>
        </w:tc>
        <w:tc>
          <w:tcPr>
            <w:tcW w:w="2412" w:type="dxa"/>
          </w:tcPr>
          <w:p w14:paraId="2A18E0D4">
            <w:pPr>
              <w:spacing w:after="0" w:line="240" w:lineRule="auto"/>
            </w:pPr>
            <w:r>
              <w:rPr>
                <w:sz w:val="20"/>
              </w:rPr>
              <w:t>AlertStack benchmark at 10K entries caused overflow</w:t>
            </w:r>
          </w:p>
        </w:tc>
        <w:tc>
          <w:tcPr>
            <w:tcW w:w="2412" w:type="dxa"/>
          </w:tcPr>
          <w:p w14:paraId="7E580F6B">
            <w:pPr>
              <w:spacing w:after="0" w:line="240" w:lineRule="auto"/>
            </w:pPr>
            <w:r>
              <w:rPr>
                <w:sz w:val="20"/>
              </w:rPr>
              <w:t>Capped at 500 per run</w:t>
            </w:r>
          </w:p>
        </w:tc>
      </w:tr>
      <w:tr w14:paraId="476164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47DC18E2">
            <w:pPr>
              <w:spacing w:after="0" w:line="240" w:lineRule="auto"/>
            </w:pPr>
            <w:r>
              <w:rPr>
                <w:sz w:val="20"/>
              </w:rPr>
              <w:t>B6</w:t>
            </w:r>
          </w:p>
        </w:tc>
        <w:tc>
          <w:tcPr>
            <w:tcW w:w="2412" w:type="dxa"/>
          </w:tcPr>
          <w:p w14:paraId="5A057582">
            <w:pPr>
              <w:spacing w:after="0" w:line="240" w:lineRule="auto"/>
            </w:pPr>
            <w:r>
              <w:rPr>
                <w:sz w:val="20"/>
              </w:rPr>
              <w:t>TopKHeap duplicates</w:t>
            </w:r>
          </w:p>
        </w:tc>
        <w:tc>
          <w:tcPr>
            <w:tcW w:w="2412" w:type="dxa"/>
          </w:tcPr>
          <w:p w14:paraId="1A4BF111">
            <w:pPr>
              <w:spacing w:after="0" w:line="240" w:lineRule="auto"/>
            </w:pPr>
            <w:r>
              <w:rPr>
                <w:sz w:val="20"/>
              </w:rPr>
              <w:t>Repeated push of same symbol created duplicate heap entries</w:t>
            </w:r>
          </w:p>
        </w:tc>
        <w:tc>
          <w:tcPr>
            <w:tcW w:w="2412" w:type="dxa"/>
          </w:tcPr>
          <w:p w14:paraId="398C0031">
            <w:pPr>
              <w:spacing w:after="0" w:line="240" w:lineRule="auto"/>
            </w:pPr>
            <w:r>
              <w:rPr>
                <w:sz w:val="20"/>
              </w:rPr>
              <w:t>Symbol tracking via _symbols dict</w:t>
            </w:r>
          </w:p>
        </w:tc>
      </w:tr>
      <w:tr w14:paraId="03CB26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620CCD49">
            <w:pPr>
              <w:spacing w:after="0" w:line="240" w:lineRule="auto"/>
            </w:pPr>
            <w:r>
              <w:rPr>
                <w:sz w:val="20"/>
              </w:rPr>
              <w:t>B7</w:t>
            </w:r>
          </w:p>
        </w:tc>
        <w:tc>
          <w:tcPr>
            <w:tcW w:w="2412" w:type="dxa"/>
          </w:tcPr>
          <w:p w14:paraId="3049447F">
            <w:pPr>
              <w:spacing w:after="0" w:line="240" w:lineRule="auto"/>
            </w:pPr>
            <w:r>
              <w:rPr>
                <w:sz w:val="20"/>
              </w:rPr>
              <w:t>Cold start data loss</w:t>
            </w:r>
          </w:p>
        </w:tc>
        <w:tc>
          <w:tcPr>
            <w:tcW w:w="2412" w:type="dxa"/>
          </w:tcPr>
          <w:p w14:paraId="10F152A1">
            <w:pPr>
              <w:spacing w:after="0" w:line="240" w:lineRule="auto"/>
            </w:pPr>
            <w:r>
              <w:rPr>
                <w:sz w:val="20"/>
              </w:rPr>
              <w:t>Server restart wiped all stocks</w:t>
            </w:r>
          </w:p>
        </w:tc>
        <w:tc>
          <w:tcPr>
            <w:tcW w:w="2412" w:type="dxa"/>
          </w:tcPr>
          <w:p w14:paraId="76357E53">
            <w:pPr>
              <w:spacing w:after="0" w:line="240" w:lineRule="auto"/>
            </w:pPr>
            <w:r>
              <w:rPr>
                <w:sz w:val="20"/>
              </w:rPr>
              <w:t>Simulator re-seeds 24 anchor stocks on every boot</w:t>
            </w:r>
          </w:p>
        </w:tc>
      </w:tr>
      <w:tr w14:paraId="02ADA5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0B079B92">
            <w:pPr>
              <w:spacing w:after="0" w:line="240" w:lineRule="auto"/>
            </w:pPr>
            <w:r>
              <w:rPr>
                <w:sz w:val="20"/>
              </w:rPr>
              <w:t>B8</w:t>
            </w:r>
          </w:p>
        </w:tc>
        <w:tc>
          <w:tcPr>
            <w:tcW w:w="2412" w:type="dxa"/>
          </w:tcPr>
          <w:p w14:paraId="17BE9A21">
            <w:pPr>
              <w:spacing w:after="0" w:line="240" w:lineRule="auto"/>
            </w:pPr>
            <w:r>
              <w:rPr>
                <w:sz w:val="20"/>
              </w:rPr>
              <w:t>Serverless simulator</w:t>
            </w:r>
          </w:p>
        </w:tc>
        <w:tc>
          <w:tcPr>
            <w:tcW w:w="2412" w:type="dxa"/>
          </w:tcPr>
          <w:p w14:paraId="400121AA">
            <w:pPr>
              <w:spacing w:after="0" w:line="240" w:lineRule="auto"/>
            </w:pPr>
            <w:r>
              <w:rPr>
                <w:sz w:val="20"/>
              </w:rPr>
              <w:t>Vercel has no background threads</w:t>
            </w:r>
          </w:p>
        </w:tc>
        <w:tc>
          <w:tcPr>
            <w:tcW w:w="2412" w:type="dxa"/>
          </w:tcPr>
          <w:p w14:paraId="004B05A4">
            <w:pPr>
              <w:spacing w:after="0" w:line="240" w:lineRule="auto"/>
            </w:pPr>
            <w:r>
              <w:rPr>
                <w:sz w:val="20"/>
              </w:rPr>
              <w:t>SERVERLESS=1 flag skips simulator</w:t>
            </w:r>
          </w:p>
        </w:tc>
      </w:tr>
    </w:tbl>
    <w:p w14:paraId="39E224B1"/>
    <w:p w14:paraId="62BD7FFF">
      <w:pPr>
        <w:pStyle w:val="4"/>
      </w:pPr>
      <w:r>
        <w:rPr>
          <w:color w:val="2C3E50"/>
        </w:rPr>
        <w:t>What We Learned</w:t>
      </w:r>
    </w:p>
    <w:p w14:paraId="4E801892">
      <w:pPr>
        <w:pStyle w:val="23"/>
      </w:pPr>
      <w:r>
        <w:t>Don't optimise what you haven't measured. We wouldn't have caught list.pop(0) as a bottleneck without profiling.</w:t>
      </w:r>
    </w:p>
    <w:p w14:paraId="75DB3743">
      <w:pPr>
        <w:pStyle w:val="23"/>
      </w:pPr>
      <w:r>
        <w:t>The fastest fix is often a different data structure. Swapping list for deque fixed B2. Adding a heap fixed B1.</w:t>
      </w:r>
    </w:p>
    <w:p w14:paraId="76AA8E83">
      <w:pPr>
        <w:pStyle w:val="23"/>
      </w:pPr>
      <w:r>
        <w:t>Bottlenecks hide in unexpected places. We spent an hour optimising HashMap lookup times before realising that the real bottleneck was BFS recursion depth (B4).</w:t>
      </w:r>
    </w:p>
    <w:p w14:paraId="4E15631C">
      <w:pPr>
        <w:jc w:val="center"/>
      </w:pPr>
      <w:r>
        <w:rPr>
          <w:b/>
          <w:color w:val="2C3E50"/>
          <w:sz w:val="24"/>
        </w:rPr>
        <w:t>[ SCREENSHOT 12 — BOTTLENECK BEFORE/AFTER ]</w:t>
      </w:r>
      <w:r>
        <w:drawing>
          <wp:inline distT="0" distB="0" distL="114300" distR="114300">
            <wp:extent cx="5219700" cy="4286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219700" cy="4286250"/>
                    </a:xfrm>
                    <a:prstGeom prst="rect">
                      <a:avLst/>
                    </a:prstGeom>
                    <a:noFill/>
                    <a:ln>
                      <a:noFill/>
                    </a:ln>
                  </pic:spPr>
                </pic:pic>
              </a:graphicData>
            </a:graphic>
          </wp:inline>
        </w:drawing>
      </w:r>
      <w:r>
        <w:rPr>
          <w:i/>
          <w:color w:val="888888"/>
          <w:sz w:val="18"/>
        </w:rPr>
        <w:t>Size: full width, ~300px height</w:t>
      </w:r>
    </w:p>
    <w:p w14:paraId="53CCCF63">
      <w:pPr>
        <w:spacing w:before="40"/>
      </w:pPr>
    </w:p>
    <w:p w14:paraId="29C90819">
      <w:pPr>
        <w:pStyle w:val="3"/>
      </w:pPr>
      <w:r>
        <w:rPr>
          <w:color w:val="2C3E50"/>
        </w:rPr>
        <w:t>7. STEP 5 — WHAT WE'D DO DIFFERENTLY (SCALABILITY LESSONS)</w:t>
      </w:r>
    </w:p>
    <w:p w14:paraId="47AA23D4">
      <w:pPr>
        <w:pStyle w:val="4"/>
      </w:pPr>
      <w:r>
        <w:rPr>
          <w:color w:val="2C3E50"/>
        </w:rPr>
        <w:t>Phase 1 — Current (What We Built)</w:t>
      </w:r>
    </w:p>
    <w:p w14:paraId="2285ECA5">
      <w:pPr>
        <w:pStyle w:val="23"/>
      </w:pPr>
      <w:r>
        <w:t>All data in Python objects</w:t>
      </w:r>
    </w:p>
    <w:p w14:paraId="3DFE5925">
      <w:pPr>
        <w:pStyle w:val="23"/>
      </w:pPr>
      <w:r>
        <w:t>Simulator generates synthetic data</w:t>
      </w:r>
    </w:p>
    <w:p w14:paraId="4C8F45A3">
      <w:pPr>
        <w:pStyle w:val="23"/>
      </w:pPr>
      <w:r>
        <w:t>JWT auth with in-memory user store</w:t>
      </w:r>
    </w:p>
    <w:p w14:paraId="3D658EA1">
      <w:pPr>
        <w:pStyle w:val="23"/>
      </w:pPr>
      <w:r>
        <w:t>Good for learning: Fast iteration, no external dependencies</w:t>
      </w:r>
    </w:p>
    <w:p w14:paraId="540818C1">
      <w:pPr>
        <w:pStyle w:val="23"/>
      </w:pPr>
      <w:r>
        <w:t>Not good for production: Data lost on restart, single process only</w:t>
      </w:r>
    </w:p>
    <w:p w14:paraId="4C03F853">
      <w:pPr>
        <w:pStyle w:val="4"/>
      </w:pPr>
      <w:r>
        <w:rPr>
          <w:color w:val="2C3E50"/>
        </w:rPr>
        <w:t>Phase 2 — What We'd Add for Persistence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412"/>
        <w:gridCol w:w="2412"/>
        <w:gridCol w:w="2412"/>
        <w:gridCol w:w="2412"/>
      </w:tblGrid>
      <w:tr w14:paraId="51D528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3B479C4A">
            <w:pPr>
              <w:spacing w:after="0" w:line="240" w:lineRule="auto"/>
              <w:jc w:val="center"/>
            </w:pPr>
            <w:r>
              <w:rPr>
                <w:b/>
                <w:sz w:val="20"/>
              </w:rPr>
              <w:t>Component</w:t>
            </w:r>
          </w:p>
        </w:tc>
        <w:tc>
          <w:tcPr>
            <w:tcW w:w="2412" w:type="dxa"/>
          </w:tcPr>
          <w:p w14:paraId="38BACA92">
            <w:pPr>
              <w:spacing w:after="0" w:line="240" w:lineRule="auto"/>
              <w:jc w:val="center"/>
            </w:pPr>
            <w:r>
              <w:rPr>
                <w:b/>
                <w:sz w:val="20"/>
              </w:rPr>
              <w:t>Phase 1 (Current)</w:t>
            </w:r>
          </w:p>
        </w:tc>
        <w:tc>
          <w:tcPr>
            <w:tcW w:w="2412" w:type="dxa"/>
          </w:tcPr>
          <w:p w14:paraId="51348980">
            <w:pPr>
              <w:spacing w:after="0" w:line="240" w:lineRule="auto"/>
              <w:jc w:val="center"/>
            </w:pPr>
            <w:r>
              <w:rPr>
                <w:b/>
                <w:sz w:val="20"/>
              </w:rPr>
              <w:t>Phase 2 (Next)</w:t>
            </w:r>
          </w:p>
        </w:tc>
        <w:tc>
          <w:tcPr>
            <w:tcW w:w="2412" w:type="dxa"/>
          </w:tcPr>
          <w:p w14:paraId="7484D86F">
            <w:pPr>
              <w:spacing w:after="0" w:line="240" w:lineRule="auto"/>
              <w:jc w:val="center"/>
            </w:pPr>
            <w:r>
              <w:rPr>
                <w:b/>
                <w:sz w:val="20"/>
              </w:rPr>
              <w:t>Why</w:t>
            </w:r>
          </w:p>
        </w:tc>
      </w:tr>
      <w:tr w14:paraId="58ED23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1B34A2F7">
            <w:pPr>
              <w:spacing w:after="0" w:line="240" w:lineRule="auto"/>
            </w:pPr>
            <w:r>
              <w:rPr>
                <w:sz w:val="20"/>
              </w:rPr>
              <w:t>Stock data</w:t>
            </w:r>
          </w:p>
        </w:tc>
        <w:tc>
          <w:tcPr>
            <w:tcW w:w="2412" w:type="dxa"/>
          </w:tcPr>
          <w:p w14:paraId="7F09F08E">
            <w:pPr>
              <w:spacing w:after="0" w:line="240" w:lineRule="auto"/>
            </w:pPr>
            <w:r>
              <w:rPr>
                <w:sz w:val="20"/>
              </w:rPr>
              <w:t>In-memory dict</w:t>
            </w:r>
          </w:p>
        </w:tc>
        <w:tc>
          <w:tcPr>
            <w:tcW w:w="2412" w:type="dxa"/>
          </w:tcPr>
          <w:p w14:paraId="300E2526">
            <w:pPr>
              <w:spacing w:after="0" w:line="240" w:lineRule="auto"/>
            </w:pPr>
            <w:r>
              <w:rPr>
                <w:sz w:val="20"/>
              </w:rPr>
              <w:t>PostgreSQL</w:t>
            </w:r>
          </w:p>
        </w:tc>
        <w:tc>
          <w:tcPr>
            <w:tcW w:w="2412" w:type="dxa"/>
          </w:tcPr>
          <w:p w14:paraId="1CCFB73D">
            <w:pPr>
              <w:spacing w:after="0" w:line="240" w:lineRule="auto"/>
            </w:pPr>
            <w:r>
              <w:rPr>
                <w:sz w:val="20"/>
              </w:rPr>
              <w:t>Restart survival</w:t>
            </w:r>
          </w:p>
        </w:tc>
      </w:tr>
      <w:tr w14:paraId="3410BB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77124219">
            <w:pPr>
              <w:spacing w:after="0" w:line="240" w:lineRule="auto"/>
            </w:pPr>
            <w:r>
              <w:rPr>
                <w:sz w:val="20"/>
              </w:rPr>
              <w:t>User accounts</w:t>
            </w:r>
          </w:p>
        </w:tc>
        <w:tc>
          <w:tcPr>
            <w:tcW w:w="2412" w:type="dxa"/>
          </w:tcPr>
          <w:p w14:paraId="0C66F4EA">
            <w:pPr>
              <w:spacing w:after="0" w:line="240" w:lineRule="auto"/>
            </w:pPr>
            <w:r>
              <w:rPr>
                <w:sz w:val="20"/>
              </w:rPr>
              <w:t>In-memory dict</w:t>
            </w:r>
          </w:p>
        </w:tc>
        <w:tc>
          <w:tcPr>
            <w:tcW w:w="2412" w:type="dxa"/>
          </w:tcPr>
          <w:p w14:paraId="48CC88AF">
            <w:pPr>
              <w:spacing w:after="0" w:line="240" w:lineRule="auto"/>
            </w:pPr>
            <w:r>
              <w:rPr>
                <w:sz w:val="20"/>
              </w:rPr>
              <w:t>PostgreSQL</w:t>
            </w:r>
          </w:p>
        </w:tc>
        <w:tc>
          <w:tcPr>
            <w:tcW w:w="2412" w:type="dxa"/>
          </w:tcPr>
          <w:p w14:paraId="20EF2625">
            <w:pPr>
              <w:spacing w:after="0" w:line="240" w:lineRule="auto"/>
            </w:pPr>
            <w:r>
              <w:rPr>
                <w:sz w:val="20"/>
              </w:rPr>
              <w:t>Real user management</w:t>
            </w:r>
          </w:p>
        </w:tc>
      </w:tr>
      <w:tr w14:paraId="5D1D31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66FDC04C">
            <w:pPr>
              <w:spacing w:after="0" w:line="240" w:lineRule="auto"/>
            </w:pPr>
            <w:r>
              <w:rPr>
                <w:sz w:val="20"/>
              </w:rPr>
              <w:t>Price history</w:t>
            </w:r>
          </w:p>
        </w:tc>
        <w:tc>
          <w:tcPr>
            <w:tcW w:w="2412" w:type="dxa"/>
          </w:tcPr>
          <w:p w14:paraId="5F240609">
            <w:pPr>
              <w:spacing w:after="0" w:line="240" w:lineRule="auto"/>
            </w:pPr>
            <w:r>
              <w:rPr>
                <w:sz w:val="20"/>
              </w:rPr>
              <w:t>List of tuples</w:t>
            </w:r>
          </w:p>
        </w:tc>
        <w:tc>
          <w:tcPr>
            <w:tcW w:w="2412" w:type="dxa"/>
          </w:tcPr>
          <w:p w14:paraId="22211EC8">
            <w:pPr>
              <w:spacing w:after="0" w:line="240" w:lineRule="auto"/>
            </w:pPr>
            <w:r>
              <w:rPr>
                <w:sz w:val="20"/>
              </w:rPr>
              <w:t>TimescaleDB / InfluxDB</w:t>
            </w:r>
          </w:p>
        </w:tc>
        <w:tc>
          <w:tcPr>
            <w:tcW w:w="2412" w:type="dxa"/>
          </w:tcPr>
          <w:p w14:paraId="518C11B4">
            <w:pPr>
              <w:spacing w:after="0" w:line="240" w:lineRule="auto"/>
            </w:pPr>
            <w:r>
              <w:rPr>
                <w:sz w:val="20"/>
              </w:rPr>
              <w:t>Time-series queries</w:t>
            </w:r>
          </w:p>
        </w:tc>
      </w:tr>
      <w:tr w14:paraId="029B6F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05C339D7">
            <w:pPr>
              <w:spacing w:after="0" w:line="240" w:lineRule="auto"/>
            </w:pPr>
            <w:r>
              <w:rPr>
                <w:sz w:val="20"/>
              </w:rPr>
              <w:t>LRU Cache</w:t>
            </w:r>
          </w:p>
        </w:tc>
        <w:tc>
          <w:tcPr>
            <w:tcW w:w="2412" w:type="dxa"/>
          </w:tcPr>
          <w:p w14:paraId="60D2B684">
            <w:pPr>
              <w:spacing w:after="0" w:line="240" w:lineRule="auto"/>
            </w:pPr>
            <w:r>
              <w:rPr>
                <w:sz w:val="20"/>
              </w:rPr>
              <w:t>In-memory DLL</w:t>
            </w:r>
          </w:p>
        </w:tc>
        <w:tc>
          <w:tcPr>
            <w:tcW w:w="2412" w:type="dxa"/>
          </w:tcPr>
          <w:p w14:paraId="0C363947">
            <w:pPr>
              <w:spacing w:after="0" w:line="240" w:lineRule="auto"/>
            </w:pPr>
            <w:r>
              <w:rPr>
                <w:sz w:val="20"/>
              </w:rPr>
              <w:t>Redis</w:t>
            </w:r>
          </w:p>
        </w:tc>
        <w:tc>
          <w:tcPr>
            <w:tcW w:w="2412" w:type="dxa"/>
          </w:tcPr>
          <w:p w14:paraId="704DCCBC">
            <w:pPr>
              <w:spacing w:after="0" w:line="240" w:lineRule="auto"/>
            </w:pPr>
            <w:r>
              <w:rPr>
                <w:sz w:val="20"/>
              </w:rPr>
              <w:t>Shared across server instances</w:t>
            </w:r>
          </w:p>
        </w:tc>
      </w:tr>
      <w:tr w14:paraId="102C22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35C175F6">
            <w:pPr>
              <w:spacing w:after="0" w:line="240" w:lineRule="auto"/>
            </w:pPr>
            <w:r>
              <w:rPr>
                <w:sz w:val="20"/>
              </w:rPr>
              <w:t>Auth sessions</w:t>
            </w:r>
          </w:p>
        </w:tc>
        <w:tc>
          <w:tcPr>
            <w:tcW w:w="2412" w:type="dxa"/>
          </w:tcPr>
          <w:p w14:paraId="49E1DF71">
            <w:pPr>
              <w:spacing w:after="0" w:line="240" w:lineRule="auto"/>
            </w:pPr>
            <w:r>
              <w:rPr>
                <w:sz w:val="20"/>
              </w:rPr>
              <w:t>JWT (stateless)</w:t>
            </w:r>
          </w:p>
        </w:tc>
        <w:tc>
          <w:tcPr>
            <w:tcW w:w="2412" w:type="dxa"/>
          </w:tcPr>
          <w:p w14:paraId="30309F88">
            <w:pPr>
              <w:spacing w:after="0" w:line="240" w:lineRule="auto"/>
            </w:pPr>
            <w:r>
              <w:rPr>
                <w:sz w:val="20"/>
              </w:rPr>
              <w:t>JWT + Redis blocklist</w:t>
            </w:r>
          </w:p>
        </w:tc>
        <w:tc>
          <w:tcPr>
            <w:tcW w:w="2412" w:type="dxa"/>
          </w:tcPr>
          <w:p w14:paraId="37B94419">
            <w:pPr>
              <w:spacing w:after="0" w:line="240" w:lineRule="auto"/>
            </w:pPr>
            <w:r>
              <w:rPr>
                <w:sz w:val="20"/>
              </w:rPr>
              <w:t>Token revocation</w:t>
            </w:r>
          </w:p>
        </w:tc>
      </w:tr>
    </w:tbl>
    <w:p w14:paraId="1F37238A"/>
    <w:p w14:paraId="08193D7B">
      <w:pPr>
        <w:pStyle w:val="4"/>
      </w:pPr>
      <w:r>
        <w:rPr>
          <w:color w:val="2C3E50"/>
        </w:rPr>
        <w:t>Phase 3 — What We'd Add for Scaling</w:t>
      </w:r>
    </w:p>
    <w:p w14:paraId="1656C2C0">
      <w:pPr>
        <w:pStyle w:val="23"/>
      </w:pPr>
      <w:r>
        <w:t>Kafka replaces IngestionQueue for reliable message delivery across machines</w:t>
      </w:r>
    </w:p>
    <w:p w14:paraId="5FB6D88F">
      <w:pPr>
        <w:pStyle w:val="23"/>
      </w:pPr>
      <w:r>
        <w:t>Kubernetes for auto-scaling API servers</w:t>
      </w:r>
    </w:p>
    <w:p w14:paraId="743D6DA5">
      <w:pPr>
        <w:pStyle w:val="23"/>
      </w:pPr>
      <w:r>
        <w:t>Read replicas for database</w:t>
      </w:r>
    </w:p>
    <w:p w14:paraId="4BE61B30">
      <w:pPr>
        <w:pStyle w:val="23"/>
      </w:pPr>
      <w:r>
        <w:t>CDN for static frontend assets</w:t>
      </w:r>
    </w:p>
    <w:p w14:paraId="2786B840">
      <w:pPr>
        <w:pStyle w:val="4"/>
      </w:pPr>
      <w:r>
        <w:rPr>
          <w:color w:val="2C3E50"/>
        </w:rPr>
        <w:t>Phase 4 — Production Hardening</w:t>
      </w:r>
    </w:p>
    <w:p w14:paraId="6259B1A2">
      <w:pPr>
        <w:pStyle w:val="23"/>
      </w:pPr>
      <w:r>
        <w:t>Rate limiting per IP/user</w:t>
      </w:r>
    </w:p>
    <w:p w14:paraId="17AF117A">
      <w:pPr>
        <w:pStyle w:val="23"/>
      </w:pPr>
      <w:r>
        <w:t>Prometheus + Grafana monitoring</w:t>
      </w:r>
    </w:p>
    <w:p w14:paraId="467077CD">
      <w:pPr>
        <w:pStyle w:val="23"/>
      </w:pPr>
      <w:r>
        <w:t>CI/CD with GitHub Actions</w:t>
      </w:r>
    </w:p>
    <w:p w14:paraId="338C04D9">
      <w:pPr>
        <w:pStyle w:val="23"/>
      </w:pPr>
      <w:r>
        <w:t>Load testing with k6 or Locust</w:t>
      </w:r>
    </w:p>
    <w:p w14:paraId="44144F68">
      <w:pPr>
        <w:pStyle w:val="4"/>
      </w:pPr>
      <w:r>
        <w:rPr>
          <w:color w:val="2C3E50"/>
        </w:rPr>
        <w:t>Lesson Learned</w:t>
      </w:r>
    </w:p>
    <w:p w14:paraId="2BADCC2E">
      <w:pPr>
        <w:ind w:left="432"/>
      </w:pPr>
      <w:r>
        <w:rPr>
          <w:i/>
          <w:color w:val="2C3E50"/>
          <w:sz w:val="22"/>
        </w:rPr>
        <w:t>"Scalability is not just about making things faster — it's about making them survive restart, serve more users, and not lose data." We built a system that is fast but not durable. Adding persistence, message queues, and horizontal scaling would be the natural next learning steps.</w:t>
      </w:r>
    </w:p>
    <w:p w14:paraId="4808C014">
      <w:pPr>
        <w:pStyle w:val="3"/>
      </w:pPr>
      <w:r>
        <w:rPr>
          <w:color w:val="2C3E50"/>
        </w:rPr>
        <w:t>8. TESTING — 46 UNIT TESTS</w:t>
      </w:r>
    </w:p>
    <w:p w14:paraId="0A323132">
      <w:pPr>
        <w:pStyle w:val="4"/>
      </w:pPr>
      <w:r>
        <w:rPr>
          <w:color w:val="2C3E50"/>
        </w:rPr>
        <w:t>Why 46 Tests?</w:t>
      </w:r>
    </w:p>
    <w:p w14:paraId="31B2DB3F">
      <w:r>
        <w:rPr>
          <w:b w:val="0"/>
          <w:i w:val="0"/>
          <w:sz w:val="22"/>
        </w:rPr>
        <w:t>We treated testing as a learning tool, not a chore. For each DSA, we wrote tests that forced us to think about:</w:t>
      </w:r>
    </w:p>
    <w:p w14:paraId="6D111B95">
      <w:pPr>
        <w:pStyle w:val="23"/>
      </w:pPr>
      <w:r>
        <w:t>Normal cases: Does the happy path work?</w:t>
      </w:r>
    </w:p>
    <w:p w14:paraId="6386B407">
      <w:pPr>
        <w:pStyle w:val="23"/>
      </w:pPr>
      <w:r>
        <w:t>Edge cases: What happens when inputs are empty, missing, or extreme?</w:t>
      </w:r>
    </w:p>
    <w:p w14:paraId="60D074D0">
      <w:pPr>
        <w:pStyle w:val="23"/>
      </w:pPr>
      <w:r>
        <w:t>Error handling: Does the code fail gracefully or crash?</w:t>
      </w:r>
    </w:p>
    <w:p w14:paraId="00260292">
      <w:pPr>
        <w:pStyle w:val="23"/>
      </w:pPr>
      <w:r>
        <w:t>Invariants: Does the structure maintain its properties (FIFO order, LIFO order, heap property)?</w:t>
      </w:r>
    </w:p>
    <w:p w14:paraId="7F2D0F6E">
      <w:pPr>
        <w:pStyle w:val="4"/>
      </w:pPr>
      <w:r>
        <w:rPr>
          <w:color w:val="2C3E50"/>
        </w:rPr>
        <w:t>Test Coverage by Structure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16"/>
        <w:gridCol w:w="3216"/>
        <w:gridCol w:w="3216"/>
      </w:tblGrid>
      <w:tr w14:paraId="346E98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21A1CFA8">
            <w:pPr>
              <w:spacing w:after="0" w:line="240" w:lineRule="auto"/>
              <w:jc w:val="center"/>
            </w:pPr>
            <w:r>
              <w:rPr>
                <w:b/>
                <w:sz w:val="20"/>
              </w:rPr>
              <w:t>Test Class</w:t>
            </w:r>
          </w:p>
        </w:tc>
        <w:tc>
          <w:tcPr>
            <w:tcW w:w="3216" w:type="dxa"/>
          </w:tcPr>
          <w:p w14:paraId="01B327D7">
            <w:pPr>
              <w:spacing w:after="0" w:line="240" w:lineRule="auto"/>
              <w:jc w:val="center"/>
            </w:pPr>
            <w:r>
              <w:rPr>
                <w:b/>
                <w:sz w:val="20"/>
              </w:rPr>
              <w:t>Tests</w:t>
            </w:r>
          </w:p>
        </w:tc>
        <w:tc>
          <w:tcPr>
            <w:tcW w:w="3216" w:type="dxa"/>
          </w:tcPr>
          <w:p w14:paraId="1A38FF83">
            <w:pPr>
              <w:spacing w:after="0" w:line="240" w:lineRule="auto"/>
              <w:jc w:val="center"/>
            </w:pPr>
            <w:r>
              <w:rPr>
                <w:b/>
                <w:sz w:val="20"/>
              </w:rPr>
              <w:t>What Is Tested</w:t>
            </w:r>
          </w:p>
        </w:tc>
      </w:tr>
      <w:tr w14:paraId="534AE5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781E78E8">
            <w:pPr>
              <w:spacing w:after="0" w:line="240" w:lineRule="auto"/>
            </w:pPr>
            <w:r>
              <w:rPr>
                <w:sz w:val="20"/>
              </w:rPr>
              <w:t>TestStockHashMap</w:t>
            </w:r>
          </w:p>
        </w:tc>
        <w:tc>
          <w:tcPr>
            <w:tcW w:w="3216" w:type="dxa"/>
          </w:tcPr>
          <w:p w14:paraId="2A2BC050">
            <w:pPr>
              <w:spacing w:after="0" w:line="240" w:lineRule="auto"/>
            </w:pPr>
            <w:r>
              <w:rPr>
                <w:sz w:val="20"/>
              </w:rPr>
              <w:t>7</w:t>
            </w:r>
          </w:p>
        </w:tc>
        <w:tc>
          <w:tcPr>
            <w:tcW w:w="3216" w:type="dxa"/>
          </w:tcPr>
          <w:p w14:paraId="4E7ECC05">
            <w:pPr>
              <w:spacing w:after="0" w:line="240" w:lineRule="auto"/>
            </w:pPr>
            <w:r>
              <w:rPr>
                <w:sz w:val="20"/>
              </w:rPr>
              <w:t>put/get, missing key, update, remove, case-insensitive</w:t>
            </w:r>
          </w:p>
        </w:tc>
      </w:tr>
      <w:tr w14:paraId="43A275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426F750F">
            <w:pPr>
              <w:spacing w:after="0" w:line="240" w:lineRule="auto"/>
            </w:pPr>
            <w:r>
              <w:rPr>
                <w:sz w:val="20"/>
              </w:rPr>
              <w:t>TestIngestionQueue</w:t>
            </w:r>
          </w:p>
        </w:tc>
        <w:tc>
          <w:tcPr>
            <w:tcW w:w="3216" w:type="dxa"/>
          </w:tcPr>
          <w:p w14:paraId="1048007F">
            <w:pPr>
              <w:spacing w:after="0" w:line="240" w:lineRule="auto"/>
            </w:pPr>
            <w:r>
              <w:rPr>
                <w:sz w:val="20"/>
              </w:rPr>
              <w:t>5</w:t>
            </w:r>
          </w:p>
        </w:tc>
        <w:tc>
          <w:tcPr>
            <w:tcW w:w="3216" w:type="dxa"/>
          </w:tcPr>
          <w:p w14:paraId="7B465B16">
            <w:pPr>
              <w:spacing w:after="0" w:line="240" w:lineRule="auto"/>
            </w:pPr>
            <w:r>
              <w:rPr>
                <w:sz w:val="20"/>
              </w:rPr>
              <w:t>enqueue/dequeue, FIFO order, empty raise, drain, peek</w:t>
            </w:r>
          </w:p>
        </w:tc>
      </w:tr>
      <w:tr w14:paraId="6455E2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66A781CB">
            <w:pPr>
              <w:spacing w:after="0" w:line="240" w:lineRule="auto"/>
            </w:pPr>
            <w:r>
              <w:rPr>
                <w:sz w:val="20"/>
              </w:rPr>
              <w:t>TestAlertStack</w:t>
            </w:r>
          </w:p>
        </w:tc>
        <w:tc>
          <w:tcPr>
            <w:tcW w:w="3216" w:type="dxa"/>
          </w:tcPr>
          <w:p w14:paraId="6062DD55">
            <w:pPr>
              <w:spacing w:after="0" w:line="240" w:lineRule="auto"/>
            </w:pPr>
            <w:r>
              <w:rPr>
                <w:sz w:val="20"/>
              </w:rPr>
              <w:t>6</w:t>
            </w:r>
          </w:p>
        </w:tc>
        <w:tc>
          <w:tcPr>
            <w:tcW w:w="3216" w:type="dxa"/>
          </w:tcPr>
          <w:p w14:paraId="3ED147B1">
            <w:pPr>
              <w:spacing w:after="0" w:line="240" w:lineRule="auto"/>
            </w:pPr>
            <w:r>
              <w:rPr>
                <w:sz w:val="20"/>
              </w:rPr>
              <w:t>push/pop, LIFO order, empty raise, undo, max size</w:t>
            </w:r>
          </w:p>
        </w:tc>
      </w:tr>
      <w:tr w14:paraId="13D2B6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73B6F9C1">
            <w:pPr>
              <w:spacing w:after="0" w:line="240" w:lineRule="auto"/>
            </w:pPr>
            <w:r>
              <w:rPr>
                <w:sz w:val="20"/>
              </w:rPr>
              <w:t>TestTopKHeap</w:t>
            </w:r>
          </w:p>
        </w:tc>
        <w:tc>
          <w:tcPr>
            <w:tcW w:w="3216" w:type="dxa"/>
          </w:tcPr>
          <w:p w14:paraId="240E289B">
            <w:pPr>
              <w:spacing w:after="0" w:line="240" w:lineRule="auto"/>
            </w:pPr>
            <w:r>
              <w:rPr>
                <w:sz w:val="20"/>
              </w:rPr>
              <w:t>4</w:t>
            </w:r>
          </w:p>
        </w:tc>
        <w:tc>
          <w:tcPr>
            <w:tcW w:w="3216" w:type="dxa"/>
          </w:tcPr>
          <w:p w14:paraId="5737C465">
            <w:pPr>
              <w:spacing w:after="0" w:line="240" w:lineRule="auto"/>
            </w:pPr>
            <w:r>
              <w:rPr>
                <w:sz w:val="20"/>
              </w:rPr>
              <w:t>descending order, size bound, small discard, peek min</w:t>
            </w:r>
          </w:p>
        </w:tc>
      </w:tr>
      <w:tr w14:paraId="3EC5AE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3A47D3D">
            <w:pPr>
              <w:spacing w:after="0" w:line="240" w:lineRule="auto"/>
            </w:pPr>
            <w:r>
              <w:rPr>
                <w:sz w:val="20"/>
              </w:rPr>
              <w:t>TestSectorGraph</w:t>
            </w:r>
          </w:p>
        </w:tc>
        <w:tc>
          <w:tcPr>
            <w:tcW w:w="3216" w:type="dxa"/>
          </w:tcPr>
          <w:p w14:paraId="3AE97F33">
            <w:pPr>
              <w:spacing w:after="0" w:line="240" w:lineRule="auto"/>
            </w:pPr>
            <w:r>
              <w:rPr>
                <w:sz w:val="20"/>
              </w:rPr>
              <w:t>7</w:t>
            </w:r>
          </w:p>
        </w:tc>
        <w:tc>
          <w:tcPr>
            <w:tcW w:w="3216" w:type="dxa"/>
          </w:tcPr>
          <w:p w14:paraId="6FC9669E">
            <w:pPr>
              <w:spacing w:after="0" w:line="240" w:lineRule="auto"/>
            </w:pPr>
            <w:r>
              <w:rPr>
                <w:sz w:val="20"/>
              </w:rPr>
              <w:t>add node/edge, BFS, DFS, iterative, empty start</w:t>
            </w:r>
          </w:p>
        </w:tc>
      </w:tr>
      <w:tr w14:paraId="04C787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24A4B1AB">
            <w:pPr>
              <w:spacing w:after="0" w:line="240" w:lineRule="auto"/>
            </w:pPr>
            <w:r>
              <w:rPr>
                <w:sz w:val="20"/>
              </w:rPr>
              <w:t>TestMergeSort</w:t>
            </w:r>
          </w:p>
        </w:tc>
        <w:tc>
          <w:tcPr>
            <w:tcW w:w="3216" w:type="dxa"/>
          </w:tcPr>
          <w:p w14:paraId="4B296484">
            <w:pPr>
              <w:spacing w:after="0" w:line="240" w:lineRule="auto"/>
            </w:pPr>
            <w:r>
              <w:rPr>
                <w:sz w:val="20"/>
              </w:rPr>
              <w:t>5</w:t>
            </w:r>
          </w:p>
        </w:tc>
        <w:tc>
          <w:tcPr>
            <w:tcW w:w="3216" w:type="dxa"/>
          </w:tcPr>
          <w:p w14:paraId="5C54F60C">
            <w:pPr>
              <w:spacing w:after="0" w:line="240" w:lineRule="auto"/>
            </w:pPr>
            <w:r>
              <w:rPr>
                <w:sz w:val="20"/>
              </w:rPr>
              <w:t>numbers, sorted, reverse, empty/single, custom key</w:t>
            </w:r>
          </w:p>
        </w:tc>
      </w:tr>
      <w:tr w14:paraId="6E66C4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7A8D3DAF">
            <w:pPr>
              <w:spacing w:after="0" w:line="240" w:lineRule="auto"/>
            </w:pPr>
            <w:r>
              <w:rPr>
                <w:sz w:val="20"/>
              </w:rPr>
              <w:t>TestBinarySearch</w:t>
            </w:r>
          </w:p>
        </w:tc>
        <w:tc>
          <w:tcPr>
            <w:tcW w:w="3216" w:type="dxa"/>
          </w:tcPr>
          <w:p w14:paraId="0B74AC2F">
            <w:pPr>
              <w:spacing w:after="0" w:line="240" w:lineRule="auto"/>
            </w:pPr>
            <w:r>
              <w:rPr>
                <w:sz w:val="20"/>
              </w:rPr>
              <w:t>4</w:t>
            </w:r>
          </w:p>
        </w:tc>
        <w:tc>
          <w:tcPr>
            <w:tcW w:w="3216" w:type="dxa"/>
          </w:tcPr>
          <w:p w14:paraId="0089BFC3">
            <w:pPr>
              <w:spacing w:after="0" w:line="240" w:lineRule="auto"/>
            </w:pPr>
            <w:r>
              <w:rPr>
                <w:sz w:val="20"/>
              </w:rPr>
              <w:t>find existing, missing, lower bound, upper bound</w:t>
            </w:r>
          </w:p>
        </w:tc>
      </w:tr>
      <w:tr w14:paraId="1E131F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0D369E3">
            <w:pPr>
              <w:spacing w:after="0" w:line="240" w:lineRule="auto"/>
            </w:pPr>
            <w:r>
              <w:rPr>
                <w:sz w:val="20"/>
              </w:rPr>
              <w:t>TestLRUCache</w:t>
            </w:r>
          </w:p>
        </w:tc>
        <w:tc>
          <w:tcPr>
            <w:tcW w:w="3216" w:type="dxa"/>
          </w:tcPr>
          <w:p w14:paraId="430D0077">
            <w:pPr>
              <w:spacing w:after="0" w:line="240" w:lineRule="auto"/>
            </w:pPr>
            <w:r>
              <w:rPr>
                <w:sz w:val="20"/>
              </w:rPr>
              <w:t>8</w:t>
            </w:r>
          </w:p>
        </w:tc>
        <w:tc>
          <w:tcPr>
            <w:tcW w:w="3216" w:type="dxa"/>
          </w:tcPr>
          <w:p w14:paraId="3C40A169">
            <w:pPr>
              <w:spacing w:after="0" w:line="240" w:lineRule="auto"/>
            </w:pPr>
            <w:r>
              <w:rPr>
                <w:sz w:val="20"/>
              </w:rPr>
              <w:t>get/put, miss, eviction, LRU refresh, update, remove, clear, stats</w:t>
            </w:r>
          </w:p>
        </w:tc>
      </w:tr>
      <w:tr w14:paraId="3FF438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49EAFEAE">
            <w:pPr>
              <w:spacing w:after="0" w:line="240" w:lineRule="auto"/>
            </w:pPr>
            <w:r>
              <w:rPr>
                <w:sz w:val="20"/>
              </w:rPr>
              <w:t>Total</w:t>
            </w:r>
          </w:p>
        </w:tc>
        <w:tc>
          <w:tcPr>
            <w:tcW w:w="3216" w:type="dxa"/>
          </w:tcPr>
          <w:p w14:paraId="0336350D">
            <w:pPr>
              <w:spacing w:after="0" w:line="240" w:lineRule="auto"/>
            </w:pPr>
            <w:r>
              <w:rPr>
                <w:sz w:val="20"/>
              </w:rPr>
              <w:t>46</w:t>
            </w:r>
          </w:p>
        </w:tc>
        <w:tc>
          <w:tcPr>
            <w:tcW w:w="3216" w:type="dxa"/>
          </w:tcPr>
          <w:p w14:paraId="3D9F04A3">
            <w:pPr>
              <w:spacing w:after="0" w:line="240" w:lineRule="auto"/>
            </w:pPr>
          </w:p>
        </w:tc>
      </w:tr>
    </w:tbl>
    <w:p w14:paraId="7331B09C"/>
    <w:p w14:paraId="5AEAC541">
      <w:pPr>
        <w:pStyle w:val="4"/>
      </w:pPr>
      <w:r>
        <w:rPr>
          <w:color w:val="2C3E50"/>
        </w:rPr>
        <w:t>Key Edge Cases We Discovered Through Testing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16"/>
        <w:gridCol w:w="3216"/>
        <w:gridCol w:w="3216"/>
      </w:tblGrid>
      <w:tr w14:paraId="6404EA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267A72A">
            <w:pPr>
              <w:spacing w:after="0" w:line="240" w:lineRule="auto"/>
              <w:jc w:val="center"/>
            </w:pPr>
            <w:r>
              <w:rPr>
                <w:b/>
                <w:sz w:val="20"/>
              </w:rPr>
              <w:t>DSA</w:t>
            </w:r>
          </w:p>
        </w:tc>
        <w:tc>
          <w:tcPr>
            <w:tcW w:w="3216" w:type="dxa"/>
          </w:tcPr>
          <w:p w14:paraId="221ECB75">
            <w:pPr>
              <w:spacing w:after="0" w:line="240" w:lineRule="auto"/>
              <w:jc w:val="center"/>
            </w:pPr>
            <w:r>
              <w:rPr>
                <w:b/>
                <w:sz w:val="20"/>
              </w:rPr>
              <w:t>Edge Case</w:t>
            </w:r>
          </w:p>
        </w:tc>
        <w:tc>
          <w:tcPr>
            <w:tcW w:w="3216" w:type="dxa"/>
          </w:tcPr>
          <w:p w14:paraId="3F64306F">
            <w:pPr>
              <w:spacing w:after="0" w:line="240" w:lineRule="auto"/>
              <w:jc w:val="center"/>
            </w:pPr>
            <w:r>
              <w:rPr>
                <w:b/>
                <w:sz w:val="20"/>
              </w:rPr>
              <w:t>What Would Have Happened Without the Test</w:t>
            </w:r>
          </w:p>
        </w:tc>
      </w:tr>
      <w:tr w14:paraId="6A0CA4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7A9FE215">
            <w:pPr>
              <w:spacing w:after="0" w:line="240" w:lineRule="auto"/>
            </w:pPr>
            <w:r>
              <w:rPr>
                <w:sz w:val="20"/>
              </w:rPr>
              <w:t>StockHashMap</w:t>
            </w:r>
          </w:p>
        </w:tc>
        <w:tc>
          <w:tcPr>
            <w:tcW w:w="3216" w:type="dxa"/>
          </w:tcPr>
          <w:p w14:paraId="077F3BE8">
            <w:pPr>
              <w:spacing w:after="0" w:line="240" w:lineRule="auto"/>
            </w:pPr>
            <w:r>
              <w:rPr>
                <w:sz w:val="20"/>
              </w:rPr>
              <w:t>Missing key returns None, not KeyError</w:t>
            </w:r>
          </w:p>
        </w:tc>
        <w:tc>
          <w:tcPr>
            <w:tcW w:w="3216" w:type="dxa"/>
          </w:tcPr>
          <w:p w14:paraId="24F68D0A">
            <w:pPr>
              <w:spacing w:after="0" w:line="240" w:lineRule="auto"/>
            </w:pPr>
            <w:r>
              <w:rPr>
                <w:sz w:val="20"/>
              </w:rPr>
              <w:t>API would crash with 500 error</w:t>
            </w:r>
          </w:p>
        </w:tc>
      </w:tr>
      <w:tr w14:paraId="656744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54C8D50F">
            <w:pPr>
              <w:spacing w:after="0" w:line="240" w:lineRule="auto"/>
            </w:pPr>
            <w:r>
              <w:rPr>
                <w:sz w:val="20"/>
              </w:rPr>
              <w:t>IngestionQueue</w:t>
            </w:r>
          </w:p>
        </w:tc>
        <w:tc>
          <w:tcPr>
            <w:tcW w:w="3216" w:type="dxa"/>
          </w:tcPr>
          <w:p w14:paraId="031A76A4">
            <w:pPr>
              <w:spacing w:after="0" w:line="240" w:lineRule="auto"/>
            </w:pPr>
            <w:r>
              <w:rPr>
                <w:sz w:val="20"/>
              </w:rPr>
              <w:t>Empty queue dequeue() raises IndexError</w:t>
            </w:r>
          </w:p>
        </w:tc>
        <w:tc>
          <w:tcPr>
            <w:tcW w:w="3216" w:type="dxa"/>
          </w:tcPr>
          <w:p w14:paraId="4B2918B8">
            <w:pPr>
              <w:spacing w:after="0" w:line="240" w:lineRule="auto"/>
            </w:pPr>
            <w:r>
              <w:rPr>
                <w:sz w:val="20"/>
              </w:rPr>
              <w:t>Unhandled exception in simulator</w:t>
            </w:r>
          </w:p>
        </w:tc>
      </w:tr>
      <w:tr w14:paraId="4EA5D4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68933BFF">
            <w:pPr>
              <w:spacing w:after="0" w:line="240" w:lineRule="auto"/>
            </w:pPr>
            <w:r>
              <w:rPr>
                <w:sz w:val="20"/>
              </w:rPr>
              <w:t>AlertStack</w:t>
            </w:r>
          </w:p>
        </w:tc>
        <w:tc>
          <w:tcPr>
            <w:tcW w:w="3216" w:type="dxa"/>
          </w:tcPr>
          <w:p w14:paraId="1FC7CD01">
            <w:pPr>
              <w:spacing w:after="0" w:line="240" w:lineRule="auto"/>
            </w:pPr>
            <w:r>
              <w:rPr>
                <w:sz w:val="20"/>
              </w:rPr>
              <w:t>Undo with nothing to undo returns False</w:t>
            </w:r>
          </w:p>
        </w:tc>
        <w:tc>
          <w:tcPr>
            <w:tcW w:w="3216" w:type="dxa"/>
          </w:tcPr>
          <w:p w14:paraId="5B766403">
            <w:pPr>
              <w:spacing w:after="0" w:line="240" w:lineRule="auto"/>
            </w:pPr>
            <w:r>
              <w:rPr>
                <w:sz w:val="20"/>
              </w:rPr>
              <w:t>Would crash on empty undo</w:t>
            </w:r>
          </w:p>
        </w:tc>
      </w:tr>
      <w:tr w14:paraId="4291F9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7E30B499">
            <w:pPr>
              <w:spacing w:after="0" w:line="240" w:lineRule="auto"/>
            </w:pPr>
            <w:r>
              <w:rPr>
                <w:sz w:val="20"/>
              </w:rPr>
              <w:t>TopKHeap</w:t>
            </w:r>
          </w:p>
        </w:tc>
        <w:tc>
          <w:tcPr>
            <w:tcW w:w="3216" w:type="dxa"/>
          </w:tcPr>
          <w:p w14:paraId="1415DBDF">
            <w:pPr>
              <w:spacing w:after="0" w:line="240" w:lineRule="auto"/>
            </w:pPr>
            <w:r>
              <w:rPr>
                <w:sz w:val="20"/>
              </w:rPr>
              <w:t>Small values discarded, heap never exceeds K</w:t>
            </w:r>
          </w:p>
        </w:tc>
        <w:tc>
          <w:tcPr>
            <w:tcW w:w="3216" w:type="dxa"/>
          </w:tcPr>
          <w:p w14:paraId="5DEDCC17">
            <w:pPr>
              <w:spacing w:after="0" w:line="240" w:lineRule="auto"/>
            </w:pPr>
            <w:r>
              <w:rPr>
                <w:sz w:val="20"/>
              </w:rPr>
              <w:t>Heap would grow unbounded</w:t>
            </w:r>
          </w:p>
        </w:tc>
      </w:tr>
      <w:tr w14:paraId="5DE95D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622EC30A">
            <w:pPr>
              <w:spacing w:after="0" w:line="240" w:lineRule="auto"/>
            </w:pPr>
            <w:r>
              <w:rPr>
                <w:sz w:val="20"/>
              </w:rPr>
              <w:t>SectorGraph</w:t>
            </w:r>
          </w:p>
        </w:tc>
        <w:tc>
          <w:tcPr>
            <w:tcW w:w="3216" w:type="dxa"/>
          </w:tcPr>
          <w:p w14:paraId="04E1C85E">
            <w:pPr>
              <w:spacing w:after="0" w:line="240" w:lineRule="auto"/>
            </w:pPr>
            <w:r>
              <w:rPr>
                <w:sz w:val="20"/>
              </w:rPr>
              <w:t>BFS/DFS on nonexistent start returns []</w:t>
            </w:r>
          </w:p>
        </w:tc>
        <w:tc>
          <w:tcPr>
            <w:tcW w:w="3216" w:type="dxa"/>
          </w:tcPr>
          <w:p w14:paraId="3D786C78">
            <w:pPr>
              <w:spacing w:after="0" w:line="240" w:lineRule="auto"/>
            </w:pPr>
            <w:r>
              <w:rPr>
                <w:sz w:val="20"/>
              </w:rPr>
              <w:t>API would crash on invalid sector</w:t>
            </w:r>
          </w:p>
        </w:tc>
      </w:tr>
      <w:tr w14:paraId="57690D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4A5AF2C0">
            <w:pPr>
              <w:spacing w:after="0" w:line="240" w:lineRule="auto"/>
            </w:pPr>
            <w:r>
              <w:rPr>
                <w:sz w:val="20"/>
              </w:rPr>
              <w:t>MergeSort</w:t>
            </w:r>
          </w:p>
        </w:tc>
        <w:tc>
          <w:tcPr>
            <w:tcW w:w="3216" w:type="dxa"/>
          </w:tcPr>
          <w:p w14:paraId="351F8DE9">
            <w:pPr>
              <w:spacing w:after="0" w:line="240" w:lineRule="auto"/>
            </w:pPr>
            <w:r>
              <w:rPr>
                <w:sz w:val="20"/>
              </w:rPr>
              <w:t>Empty list, single element</w:t>
            </w:r>
          </w:p>
        </w:tc>
        <w:tc>
          <w:tcPr>
            <w:tcW w:w="3216" w:type="dxa"/>
          </w:tcPr>
          <w:p w14:paraId="498E9241">
            <w:pPr>
              <w:spacing w:after="0" w:line="240" w:lineRule="auto"/>
            </w:pPr>
            <w:r>
              <w:rPr>
                <w:sz w:val="20"/>
              </w:rPr>
              <w:t>Would crash on 0-length slice</w:t>
            </w:r>
          </w:p>
        </w:tc>
      </w:tr>
      <w:tr w14:paraId="43E0C4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54269EBB">
            <w:pPr>
              <w:spacing w:after="0" w:line="240" w:lineRule="auto"/>
            </w:pPr>
            <w:r>
              <w:rPr>
                <w:sz w:val="20"/>
              </w:rPr>
              <w:t>BinarySearch</w:t>
            </w:r>
          </w:p>
        </w:tc>
        <w:tc>
          <w:tcPr>
            <w:tcW w:w="3216" w:type="dxa"/>
          </w:tcPr>
          <w:p w14:paraId="0BDAA7B5">
            <w:pPr>
              <w:spacing w:after="0" w:line="240" w:lineRule="auto"/>
            </w:pPr>
            <w:r>
              <w:rPr>
                <w:sz w:val="20"/>
              </w:rPr>
              <w:t>Target not found returns -1</w:t>
            </w:r>
          </w:p>
        </w:tc>
        <w:tc>
          <w:tcPr>
            <w:tcW w:w="3216" w:type="dxa"/>
          </w:tcPr>
          <w:p w14:paraId="42B1A2CC">
            <w:pPr>
              <w:spacing w:after="0" w:line="240" w:lineRule="auto"/>
            </w:pPr>
            <w:r>
              <w:rPr>
                <w:sz w:val="20"/>
              </w:rPr>
              <w:t>Client gets no indication of failure</w:t>
            </w:r>
          </w:p>
        </w:tc>
      </w:tr>
      <w:tr w14:paraId="257CC9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6A42C4A2">
            <w:pPr>
              <w:spacing w:after="0" w:line="240" w:lineRule="auto"/>
            </w:pPr>
            <w:r>
              <w:rPr>
                <w:sz w:val="20"/>
              </w:rPr>
              <w:t>LRUCache</w:t>
            </w:r>
          </w:p>
        </w:tc>
        <w:tc>
          <w:tcPr>
            <w:tcW w:w="3216" w:type="dxa"/>
          </w:tcPr>
          <w:p w14:paraId="1AE23233">
            <w:pPr>
              <w:spacing w:after="0" w:line="240" w:lineRule="auto"/>
            </w:pPr>
            <w:r>
              <w:rPr>
                <w:sz w:val="20"/>
              </w:rPr>
              <w:t>Eviction evicts correct entry</w:t>
            </w:r>
          </w:p>
        </w:tc>
        <w:tc>
          <w:tcPr>
            <w:tcW w:w="3216" w:type="dxa"/>
          </w:tcPr>
          <w:p w14:paraId="4E69404E">
            <w:pPr>
              <w:spacing w:after="0" w:line="240" w:lineRule="auto"/>
            </w:pPr>
            <w:r>
              <w:rPr>
                <w:sz w:val="20"/>
              </w:rPr>
              <w:t>Wrong stock would be evicted</w:t>
            </w:r>
          </w:p>
        </w:tc>
      </w:tr>
    </w:tbl>
    <w:p w14:paraId="450BF2F4"/>
    <w:p w14:paraId="2BD2D92C">
      <w:pPr>
        <w:pStyle w:val="4"/>
      </w:pPr>
      <w:r>
        <w:rPr>
          <w:color w:val="2C3E50"/>
        </w:rPr>
        <w:t>How to Run</w:t>
      </w:r>
    </w:p>
    <w:p w14:paraId="7ECA35AD">
      <w:pPr>
        <w:spacing w:before="0" w:after="0"/>
      </w:pPr>
      <w:r>
        <w:rPr>
          <w:rFonts w:ascii="Consolas" w:hAnsi="Consolas"/>
          <w:color w:val="1E1E2E"/>
          <w:sz w:val="18"/>
        </w:rPr>
        <w:t>cd backend</w:t>
      </w:r>
    </w:p>
    <w:p w14:paraId="1A27C885">
      <w:pPr>
        <w:spacing w:before="0" w:after="0"/>
      </w:pPr>
      <w:r>
        <w:rPr>
          <w:rFonts w:ascii="Consolas" w:hAnsi="Consolas"/>
          <w:color w:val="1E1E2E"/>
          <w:sz w:val="18"/>
        </w:rPr>
        <w:t>pytest tests/test_engine.py -v</w:t>
      </w:r>
    </w:p>
    <w:p w14:paraId="4A7DB967">
      <w:pPr>
        <w:spacing w:before="0" w:after="0"/>
      </w:pPr>
      <w:r>
        <w:rPr>
          <w:rFonts w:ascii="Consolas" w:hAnsi="Consolas"/>
          <w:color w:val="1E1E2E"/>
          <w:sz w:val="18"/>
        </w:rPr>
        <w:t># Expected: 46 passed in ~0.45s</w:t>
      </w:r>
    </w:p>
    <w:p w14:paraId="09276C0A">
      <w:pPr>
        <w:spacing w:before="40"/>
      </w:pPr>
    </w:p>
    <w:p w14:paraId="57E8871B">
      <w:pPr>
        <w:pStyle w:val="4"/>
      </w:pPr>
      <w:r>
        <w:rPr>
          <w:color w:val="2C3E50"/>
        </w:rPr>
        <w:t>Sample Test Output</w:t>
      </w:r>
    </w:p>
    <w:p w14:paraId="1B7D5D83">
      <w:pPr>
        <w:spacing w:before="0" w:after="0"/>
      </w:pPr>
      <w:r>
        <w:rPr>
          <w:rFonts w:ascii="Consolas" w:hAnsi="Consolas"/>
          <w:color w:val="1E1E2E"/>
          <w:sz w:val="18"/>
        </w:rPr>
        <w:t>test_engine.py::TestStockHashMap::test_put_and_get PASSED</w:t>
      </w:r>
    </w:p>
    <w:p w14:paraId="0566CBF0">
      <w:pPr>
        <w:spacing w:before="0" w:after="0"/>
      </w:pPr>
      <w:r>
        <w:rPr>
          <w:rFonts w:ascii="Consolas" w:hAnsi="Consolas"/>
          <w:color w:val="1E1E2E"/>
          <w:sz w:val="18"/>
        </w:rPr>
        <w:t>test_engine.py::TestStockHashMap::test_get_missing PASSED</w:t>
      </w:r>
    </w:p>
    <w:p w14:paraId="5A691D77">
      <w:pPr>
        <w:spacing w:before="0" w:after="0"/>
      </w:pPr>
      <w:r>
        <w:rPr>
          <w:rFonts w:ascii="Consolas" w:hAnsi="Consolas"/>
          <w:color w:val="1E1E2E"/>
          <w:sz w:val="18"/>
        </w:rPr>
        <w:t>test_engine.py::TestIngestionQueue::test_fifo_order PASSED</w:t>
      </w:r>
    </w:p>
    <w:p w14:paraId="549CB41D">
      <w:pPr>
        <w:spacing w:before="0" w:after="0"/>
      </w:pPr>
      <w:r>
        <w:rPr>
          <w:rFonts w:ascii="Consolas" w:hAnsi="Consolas"/>
          <w:color w:val="1E1E2E"/>
          <w:sz w:val="18"/>
        </w:rPr>
        <w:t>test_engine.py::TestAlertStack::test_undo PASSED</w:t>
      </w:r>
    </w:p>
    <w:p w14:paraId="252A6CC3">
      <w:pPr>
        <w:spacing w:before="0" w:after="0"/>
      </w:pPr>
      <w:r>
        <w:rPr>
          <w:rFonts w:ascii="Consolas" w:hAnsi="Consolas"/>
          <w:color w:val="1E1E2E"/>
          <w:sz w:val="18"/>
        </w:rPr>
        <w:t>test_engine.py::TestTopKHeap::test_top_k_returns_descending PASSED</w:t>
      </w:r>
    </w:p>
    <w:p w14:paraId="60E73A3D">
      <w:pPr>
        <w:spacing w:before="0" w:after="0"/>
      </w:pPr>
      <w:r>
        <w:rPr>
          <w:rFonts w:ascii="Consolas" w:hAnsi="Consolas"/>
          <w:color w:val="1E1E2E"/>
          <w:sz w:val="18"/>
        </w:rPr>
        <w:t>test_engine.py::TestSectorGraph::test_bfs PASSED</w:t>
      </w:r>
    </w:p>
    <w:p w14:paraId="5F65FF07">
      <w:pPr>
        <w:spacing w:before="0" w:after="0"/>
      </w:pPr>
      <w:r>
        <w:rPr>
          <w:rFonts w:ascii="Consolas" w:hAnsi="Consolas"/>
          <w:color w:val="1E1E2E"/>
          <w:sz w:val="18"/>
        </w:rPr>
        <w:t>test_engine.py::TestMergeSort::test_sort_numbers PASSED</w:t>
      </w:r>
    </w:p>
    <w:p w14:paraId="49A26A0D">
      <w:pPr>
        <w:spacing w:before="0" w:after="0"/>
      </w:pPr>
      <w:r>
        <w:rPr>
          <w:rFonts w:ascii="Consolas" w:hAnsi="Consolas"/>
          <w:color w:val="1E1E2E"/>
          <w:sz w:val="18"/>
        </w:rPr>
        <w:t>test_engine.py::TestBinarySearch::test_find_existing PASSED</w:t>
      </w:r>
    </w:p>
    <w:p w14:paraId="40F5B5D6">
      <w:pPr>
        <w:spacing w:before="0" w:after="0"/>
      </w:pPr>
      <w:r>
        <w:rPr>
          <w:rFonts w:ascii="Consolas" w:hAnsi="Consolas"/>
          <w:color w:val="1E1E2E"/>
          <w:sz w:val="18"/>
        </w:rPr>
        <w:t>test_engine.py::TestLRUCache::test_eviction PASSED</w:t>
      </w:r>
    </w:p>
    <w:p w14:paraId="008CEDD7">
      <w:pPr>
        <w:spacing w:before="0" w:after="0"/>
      </w:pPr>
      <w:r>
        <w:rPr>
          <w:rFonts w:ascii="Consolas" w:hAnsi="Consolas"/>
          <w:color w:val="1E1E2E"/>
          <w:sz w:val="18"/>
        </w:rPr>
        <w:t>...</w:t>
      </w:r>
    </w:p>
    <w:p w14:paraId="75975707">
      <w:pPr>
        <w:spacing w:before="0" w:after="0"/>
      </w:pPr>
      <w:r>
        <w:rPr>
          <w:rFonts w:ascii="Consolas" w:hAnsi="Consolas"/>
          <w:color w:val="1E1E2E"/>
          <w:sz w:val="18"/>
        </w:rPr>
        <w:t>======================= 46 passed in 0.45s ========================</w:t>
      </w:r>
    </w:p>
    <w:p w14:paraId="6A78704B">
      <w:pPr>
        <w:spacing w:before="40"/>
      </w:pPr>
    </w:p>
    <w:p w14:paraId="35F0A2D7">
      <w:pPr>
        <w:jc w:val="center"/>
      </w:pPr>
      <w:r>
        <w:rPr>
          <w:b/>
          <w:color w:val="2C3E50"/>
          <w:sz w:val="24"/>
        </w:rPr>
        <w:t>[ SCREENSHOT 13 — PYTEST OUTPUT ]</w:t>
      </w:r>
      <w:r>
        <w:drawing>
          <wp:inline distT="0" distB="0" distL="114300" distR="114300">
            <wp:extent cx="6118225" cy="958215"/>
            <wp:effectExtent l="0" t="0" r="1587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6118225" cy="958215"/>
                    </a:xfrm>
                    <a:prstGeom prst="rect">
                      <a:avLst/>
                    </a:prstGeom>
                    <a:noFill/>
                    <a:ln>
                      <a:noFill/>
                    </a:ln>
                  </pic:spPr>
                </pic:pic>
              </a:graphicData>
            </a:graphic>
          </wp:inline>
        </w:drawing>
      </w:r>
      <w:r>
        <w:rPr>
          <w:i/>
          <w:color w:val="888888"/>
          <w:sz w:val="18"/>
        </w:rPr>
        <w:t>Size: full width, ~400px height</w:t>
      </w:r>
    </w:p>
    <w:p w14:paraId="2686B5CB">
      <w:pPr>
        <w:spacing w:before="40"/>
      </w:pPr>
    </w:p>
    <w:p w14:paraId="51CF76BC">
      <w:pPr>
        <w:ind w:left="432"/>
      </w:pPr>
      <w:r>
        <w:rPr>
          <w:i/>
          <w:color w:val="2C3E50"/>
          <w:sz w:val="22"/>
        </w:rPr>
        <w:t>Key Takeaway: Writing tests for DSA implementations is the best way to understand their invariants — if you can't write a test for it, you don't understand the data structure.</w:t>
      </w:r>
    </w:p>
    <w:p w14:paraId="31919E7F">
      <w:pPr>
        <w:pStyle w:val="3"/>
      </w:pPr>
      <w:r>
        <w:rPr>
          <w:color w:val="2C3E50"/>
        </w:rPr>
        <w:t>9. LIVE API VERIFICATION</w:t>
      </w:r>
    </w:p>
    <w:p w14:paraId="648ECCF8">
      <w:r>
        <w:rPr>
          <w:b w:val="0"/>
          <w:i w:val="0"/>
          <w:sz w:val="22"/>
        </w:rPr>
        <w:t>After the 46 unit tests passed, we performed live integration testing against the running server (localhost:5000) to verify every data structure through its REST API endpoint.</w:t>
      </w:r>
    </w:p>
    <w:p w14:paraId="0D4C600F">
      <w:pPr>
        <w:pStyle w:val="4"/>
      </w:pPr>
      <w:r>
        <w:rPr>
          <w:color w:val="2C3E50"/>
        </w:rPr>
        <w:t>Screenshot Guide</w:t>
      </w:r>
    </w:p>
    <w:p w14:paraId="5B056D82">
      <w:r>
        <w:rPr>
          <w:b w:val="0"/>
          <w:i w:val="0"/>
          <w:sz w:val="22"/>
        </w:rPr>
        <w:t>The file test_dsa_output.txt in the project root contains clean output ready for screenshots.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89"/>
        <w:gridCol w:w="5624"/>
        <w:gridCol w:w="2151"/>
      </w:tblGrid>
      <w:tr w14:paraId="47FB2D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7A3CAE0">
            <w:pPr>
              <w:spacing w:after="0" w:line="240" w:lineRule="auto"/>
              <w:jc w:val="center"/>
            </w:pPr>
            <w:r>
              <w:rPr>
                <w:b/>
                <w:sz w:val="20"/>
              </w:rPr>
              <w:t>Screenshot #</w:t>
            </w:r>
          </w:p>
        </w:tc>
        <w:tc>
          <w:tcPr>
            <w:tcW w:w="3216" w:type="dxa"/>
          </w:tcPr>
          <w:p w14:paraId="7928ADFD">
            <w:pPr>
              <w:spacing w:after="0" w:line="240" w:lineRule="auto"/>
              <w:jc w:val="center"/>
            </w:pPr>
            <w:r>
              <w:rPr>
                <w:b/>
                <w:sz w:val="20"/>
              </w:rPr>
              <w:t>Command / What to Capture</w:t>
            </w:r>
          </w:p>
        </w:tc>
        <w:tc>
          <w:tcPr>
            <w:tcW w:w="3216" w:type="dxa"/>
          </w:tcPr>
          <w:p w14:paraId="23A1357D">
            <w:pPr>
              <w:spacing w:after="0" w:line="240" w:lineRule="auto"/>
              <w:jc w:val="center"/>
            </w:pPr>
            <w:r>
              <w:rPr>
                <w:b/>
                <w:sz w:val="20"/>
              </w:rPr>
              <w:t>Data Structure(s)</w:t>
            </w:r>
          </w:p>
        </w:tc>
      </w:tr>
      <w:tr w14:paraId="165B13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2439A91D">
            <w:pPr>
              <w:spacing w:after="0" w:line="240" w:lineRule="auto"/>
            </w:pPr>
            <w:r>
              <w:rPr>
                <w:sz w:val="20"/>
              </w:rPr>
              <w:t>S1</w:t>
            </w:r>
          </w:p>
        </w:tc>
        <w:tc>
          <w:tcPr>
            <w:tcW w:w="3216" w:type="dxa"/>
          </w:tcPr>
          <w:p w14:paraId="66DB4A95">
            <w:pPr>
              <w:spacing w:after="0" w:line="240" w:lineRule="auto"/>
            </w:pPr>
            <w:r>
              <w:rPr>
                <w:sz w:val="20"/>
              </w:rPr>
              <w:t>python test_dsa2.py</w:t>
            </w:r>
          </w:p>
        </w:tc>
        <w:tc>
          <w:tcPr>
            <w:tcW w:w="3216" w:type="dxa"/>
          </w:tcPr>
          <w:p w14:paraId="399FAC7D">
            <w:pPr>
              <w:spacing w:after="0" w:line="240" w:lineRule="auto"/>
            </w:pPr>
            <w:r>
              <w:rPr>
                <w:sz w:val="20"/>
              </w:rPr>
              <w:t>All 7 structures</w:t>
            </w:r>
          </w:p>
        </w:tc>
      </w:tr>
      <w:tr w14:paraId="00F258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2707D77">
            <w:pPr>
              <w:spacing w:after="0" w:line="240" w:lineRule="auto"/>
            </w:pPr>
            <w:r>
              <w:rPr>
                <w:sz w:val="20"/>
              </w:rPr>
              <w:t>S2</w:t>
            </w:r>
          </w:p>
        </w:tc>
        <w:tc>
          <w:tcPr>
            <w:tcW w:w="3216" w:type="dxa"/>
          </w:tcPr>
          <w:p w14:paraId="4374424A">
            <w:pPr>
              <w:spacing w:after="0" w:line="240" w:lineRule="auto"/>
            </w:pPr>
            <w:r>
              <w:rPr>
                <w:sz w:val="20"/>
              </w:rPr>
              <w:t>curl http://localhost:5000/api/health</w:t>
            </w:r>
          </w:p>
        </w:tc>
        <w:tc>
          <w:tcPr>
            <w:tcW w:w="3216" w:type="dxa"/>
          </w:tcPr>
          <w:p w14:paraId="21CA33F0">
            <w:pPr>
              <w:spacing w:after="0" w:line="240" w:lineRule="auto"/>
            </w:pPr>
            <w:r>
              <w:rPr>
                <w:sz w:val="20"/>
              </w:rPr>
              <w:t>Queue (queue_size)</w:t>
            </w:r>
          </w:p>
        </w:tc>
      </w:tr>
      <w:tr w14:paraId="7A1767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44CE9852">
            <w:pPr>
              <w:spacing w:after="0" w:line="240" w:lineRule="auto"/>
            </w:pPr>
            <w:r>
              <w:rPr>
                <w:sz w:val="20"/>
              </w:rPr>
              <w:t>S3</w:t>
            </w:r>
          </w:p>
        </w:tc>
        <w:tc>
          <w:tcPr>
            <w:tcW w:w="3216" w:type="dxa"/>
          </w:tcPr>
          <w:p w14:paraId="5A30F5A3">
            <w:pPr>
              <w:spacing w:after="0" w:line="240" w:lineRule="auto"/>
            </w:pPr>
            <w:r>
              <w:rPr>
                <w:sz w:val="20"/>
              </w:rPr>
              <w:t>curl http://localhost:5000/api/stocks/AAPL (with Bearer token)</w:t>
            </w:r>
          </w:p>
        </w:tc>
        <w:tc>
          <w:tcPr>
            <w:tcW w:w="3216" w:type="dxa"/>
          </w:tcPr>
          <w:p w14:paraId="202DD6FB">
            <w:pPr>
              <w:spacing w:after="0" w:line="240" w:lineRule="auto"/>
            </w:pPr>
            <w:r>
              <w:rPr>
                <w:sz w:val="20"/>
              </w:rPr>
              <w:t>HashMap</w:t>
            </w:r>
          </w:p>
        </w:tc>
      </w:tr>
      <w:tr w14:paraId="4C8B63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0C2F56DB">
            <w:pPr>
              <w:spacing w:after="0" w:line="240" w:lineRule="auto"/>
            </w:pPr>
            <w:r>
              <w:rPr>
                <w:sz w:val="20"/>
              </w:rPr>
              <w:t>S4</w:t>
            </w:r>
          </w:p>
        </w:tc>
        <w:tc>
          <w:tcPr>
            <w:tcW w:w="3216" w:type="dxa"/>
          </w:tcPr>
          <w:p w14:paraId="2CE70813">
            <w:pPr>
              <w:spacing w:after="0" w:line="240" w:lineRule="auto"/>
            </w:pPr>
            <w:r>
              <w:rPr>
                <w:sz w:val="20"/>
              </w:rPr>
              <w:t>curl http://localhost:5000/api/stocks/top?metric=volume&amp;k=5</w:t>
            </w:r>
          </w:p>
        </w:tc>
        <w:tc>
          <w:tcPr>
            <w:tcW w:w="3216" w:type="dxa"/>
          </w:tcPr>
          <w:p w14:paraId="5AC6B04F">
            <w:pPr>
              <w:spacing w:after="0" w:line="240" w:lineRule="auto"/>
            </w:pPr>
            <w:r>
              <w:rPr>
                <w:sz w:val="20"/>
              </w:rPr>
              <w:t>Heap (TopKHeap)</w:t>
            </w:r>
          </w:p>
        </w:tc>
      </w:tr>
      <w:tr w14:paraId="0014C9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3216" w:type="dxa"/>
          </w:tcPr>
          <w:p w14:paraId="5C7B55EE">
            <w:pPr>
              <w:spacing w:after="0" w:line="240" w:lineRule="auto"/>
            </w:pPr>
            <w:r>
              <w:rPr>
                <w:sz w:val="20"/>
              </w:rPr>
              <w:t>S5</w:t>
            </w:r>
          </w:p>
        </w:tc>
        <w:tc>
          <w:tcPr>
            <w:tcW w:w="3216" w:type="dxa"/>
          </w:tcPr>
          <w:p w14:paraId="0B0E450A">
            <w:pPr>
              <w:spacing w:after="0" w:line="240" w:lineRule="auto"/>
            </w:pPr>
            <w:r>
              <w:rPr>
                <w:sz w:val="20"/>
              </w:rPr>
              <w:t>curl http://localhost:5000/api/stocks/sector/TECH/friends</w:t>
            </w:r>
          </w:p>
        </w:tc>
        <w:tc>
          <w:tcPr>
            <w:tcW w:w="3216" w:type="dxa"/>
          </w:tcPr>
          <w:p w14:paraId="2F7FD913">
            <w:pPr>
              <w:spacing w:after="0" w:line="240" w:lineRule="auto"/>
            </w:pPr>
            <w:r>
              <w:rPr>
                <w:sz w:val="20"/>
              </w:rPr>
              <w:t>Graph BFS</w:t>
            </w:r>
          </w:p>
        </w:tc>
      </w:tr>
      <w:tr w14:paraId="2A897A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10D9F06C">
            <w:pPr>
              <w:spacing w:after="0" w:line="240" w:lineRule="auto"/>
            </w:pPr>
            <w:r>
              <w:rPr>
                <w:sz w:val="20"/>
              </w:rPr>
              <w:t>S6</w:t>
            </w:r>
          </w:p>
        </w:tc>
        <w:tc>
          <w:tcPr>
            <w:tcW w:w="3216" w:type="dxa"/>
          </w:tcPr>
          <w:p w14:paraId="4CB342C6">
            <w:pPr>
              <w:spacing w:after="0" w:line="240" w:lineRule="auto"/>
            </w:pPr>
            <w:r>
              <w:rPr>
                <w:sz w:val="20"/>
              </w:rPr>
              <w:t>curl http://localhost:5000/api/stocks/sector/HEALTHCARE/friends/DFS</w:t>
            </w:r>
          </w:p>
        </w:tc>
        <w:tc>
          <w:tcPr>
            <w:tcW w:w="3216" w:type="dxa"/>
          </w:tcPr>
          <w:p w14:paraId="0AF4C708">
            <w:pPr>
              <w:spacing w:after="0" w:line="240" w:lineRule="auto"/>
            </w:pPr>
            <w:r>
              <w:rPr>
                <w:sz w:val="20"/>
              </w:rPr>
              <w:t>Graph DFS</w:t>
            </w:r>
          </w:p>
        </w:tc>
      </w:tr>
      <w:tr w14:paraId="654C54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5A690A9">
            <w:pPr>
              <w:spacing w:after="0" w:line="240" w:lineRule="auto"/>
            </w:pPr>
            <w:r>
              <w:rPr>
                <w:sz w:val="20"/>
              </w:rPr>
              <w:t>S7</w:t>
            </w:r>
          </w:p>
        </w:tc>
        <w:tc>
          <w:tcPr>
            <w:tcW w:w="3216" w:type="dxa"/>
          </w:tcPr>
          <w:p w14:paraId="05C34C27">
            <w:pPr>
              <w:spacing w:after="0" w:line="240" w:lineRule="auto"/>
            </w:pPr>
            <w:r>
              <w:rPr>
                <w:sz w:val="20"/>
              </w:rPr>
              <w:t>curl http://localhost:5000/api/stocks/sorted?metric=price&amp;order=asc</w:t>
            </w:r>
          </w:p>
        </w:tc>
        <w:tc>
          <w:tcPr>
            <w:tcW w:w="3216" w:type="dxa"/>
          </w:tcPr>
          <w:p w14:paraId="40177E81">
            <w:pPr>
              <w:spacing w:after="0" w:line="240" w:lineRule="auto"/>
            </w:pPr>
            <w:r>
              <w:rPr>
                <w:sz w:val="20"/>
              </w:rPr>
              <w:t>Merge Sort</w:t>
            </w:r>
          </w:p>
        </w:tc>
      </w:tr>
      <w:tr w14:paraId="2E9586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7ED291A3">
            <w:pPr>
              <w:spacing w:after="0" w:line="240" w:lineRule="auto"/>
            </w:pPr>
            <w:r>
              <w:rPr>
                <w:sz w:val="20"/>
              </w:rPr>
              <w:t>S8</w:t>
            </w:r>
          </w:p>
        </w:tc>
        <w:tc>
          <w:tcPr>
            <w:tcW w:w="3216" w:type="dxa"/>
          </w:tcPr>
          <w:p w14:paraId="7196DC08">
            <w:pPr>
              <w:spacing w:after="0" w:line="240" w:lineRule="auto"/>
            </w:pPr>
            <w:r>
              <w:rPr>
                <w:sz w:val="20"/>
              </w:rPr>
              <w:t>curl -X POST http://localhost:5000/api/stocks/search with JSON</w:t>
            </w:r>
          </w:p>
        </w:tc>
        <w:tc>
          <w:tcPr>
            <w:tcW w:w="3216" w:type="dxa"/>
          </w:tcPr>
          <w:p w14:paraId="736EFA5D">
            <w:pPr>
              <w:spacing w:after="0" w:line="240" w:lineRule="auto"/>
            </w:pPr>
            <w:r>
              <w:rPr>
                <w:sz w:val="20"/>
              </w:rPr>
              <w:t>Binary Search</w:t>
            </w:r>
          </w:p>
        </w:tc>
      </w:tr>
      <w:tr w14:paraId="5359E5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08AE0B84">
            <w:pPr>
              <w:spacing w:after="0" w:line="240" w:lineRule="auto"/>
            </w:pPr>
            <w:r>
              <w:rPr>
                <w:sz w:val="20"/>
              </w:rPr>
              <w:t>S9</w:t>
            </w:r>
          </w:p>
        </w:tc>
        <w:tc>
          <w:tcPr>
            <w:tcW w:w="3216" w:type="dxa"/>
          </w:tcPr>
          <w:p w14:paraId="087B8E98">
            <w:pPr>
              <w:spacing w:after="0" w:line="240" w:lineRule="auto"/>
            </w:pPr>
            <w:r>
              <w:rPr>
                <w:sz w:val="20"/>
              </w:rPr>
              <w:t>curl http://localhost:5000/api/alerts</w:t>
            </w:r>
          </w:p>
        </w:tc>
        <w:tc>
          <w:tcPr>
            <w:tcW w:w="3216" w:type="dxa"/>
          </w:tcPr>
          <w:p w14:paraId="4A245EEA">
            <w:pPr>
              <w:spacing w:after="0" w:line="240" w:lineRule="auto"/>
            </w:pPr>
            <w:r>
              <w:rPr>
                <w:sz w:val="20"/>
              </w:rPr>
              <w:t>Stack (AlertStack)</w:t>
            </w:r>
          </w:p>
        </w:tc>
      </w:tr>
      <w:tr w14:paraId="7B58AE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686DABAD">
            <w:pPr>
              <w:spacing w:after="0" w:line="240" w:lineRule="auto"/>
            </w:pPr>
            <w:r>
              <w:rPr>
                <w:sz w:val="20"/>
              </w:rPr>
              <w:t>S10</w:t>
            </w:r>
          </w:p>
        </w:tc>
        <w:tc>
          <w:tcPr>
            <w:tcW w:w="3216" w:type="dxa"/>
          </w:tcPr>
          <w:p w14:paraId="12121FAE">
            <w:pPr>
              <w:spacing w:after="0" w:line="240" w:lineRule="auto"/>
            </w:pPr>
            <w:r>
              <w:rPr>
                <w:sz w:val="20"/>
              </w:rPr>
              <w:t>curl http://localhost:5000/api/cache/stats</w:t>
            </w:r>
          </w:p>
        </w:tc>
        <w:tc>
          <w:tcPr>
            <w:tcW w:w="3216" w:type="dxa"/>
          </w:tcPr>
          <w:p w14:paraId="0C71254F">
            <w:pPr>
              <w:spacing w:after="0" w:line="240" w:lineRule="auto"/>
            </w:pPr>
            <w:r>
              <w:rPr>
                <w:sz w:val="20"/>
              </w:rPr>
              <w:t>LRU Cache</w:t>
            </w:r>
          </w:p>
        </w:tc>
      </w:tr>
      <w:tr w14:paraId="10CFC1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216" w:type="dxa"/>
          </w:tcPr>
          <w:p w14:paraId="3A3DB8CA">
            <w:pPr>
              <w:spacing w:after="0" w:line="240" w:lineRule="auto"/>
            </w:pPr>
            <w:r>
              <w:rPr>
                <w:sz w:val="20"/>
              </w:rPr>
              <w:t>S11</w:t>
            </w:r>
          </w:p>
        </w:tc>
        <w:tc>
          <w:tcPr>
            <w:tcW w:w="3216" w:type="dxa"/>
          </w:tcPr>
          <w:p w14:paraId="79D2C661">
            <w:pPr>
              <w:spacing w:after="0" w:line="240" w:lineRule="auto"/>
            </w:pPr>
            <w:r>
              <w:rPr>
                <w:sz w:val="20"/>
              </w:rPr>
              <w:t>curl http://localhost:5000/api/benchmarks (admin token)</w:t>
            </w:r>
          </w:p>
        </w:tc>
        <w:tc>
          <w:tcPr>
            <w:tcW w:w="3216" w:type="dxa"/>
          </w:tcPr>
          <w:p w14:paraId="5E5DE08D">
            <w:pPr>
              <w:spacing w:after="0" w:line="240" w:lineRule="auto"/>
            </w:pPr>
            <w:r>
              <w:rPr>
                <w:sz w:val="20"/>
              </w:rPr>
              <w:t>All benchmarks</w:t>
            </w:r>
          </w:p>
        </w:tc>
      </w:tr>
    </w:tbl>
    <w:p w14:paraId="7A169BC9"/>
    <w:p w14:paraId="544DA2E2">
      <w:pPr>
        <w:pStyle w:val="4"/>
      </w:pPr>
      <w:r>
        <w:rPr>
          <w:color w:val="2C3E50"/>
        </w:rPr>
        <w:t>Full Test Script Output</w:t>
      </w:r>
    </w:p>
    <w:p w14:paraId="16A9D601">
      <w:r>
        <w:rPr>
          <w:b w:val="0"/>
          <w:i w:val="0"/>
          <w:sz w:val="22"/>
        </w:rPr>
        <w:t>Below is the output from python test_dsa2.py which exercises every data structure via the live API:</w:t>
      </w:r>
    </w:p>
    <w:p w14:paraId="38E48425">
      <w:pPr>
        <w:spacing w:before="0" w:after="0"/>
      </w:pPr>
      <w:r>
        <w:rPr>
          <w:rFonts w:ascii="Consolas" w:hAnsi="Consolas"/>
          <w:color w:val="1E1E2E"/>
          <w:sz w:val="18"/>
        </w:rPr>
        <w:t>[HASHMAP             ] AAPL</w:t>
      </w:r>
    </w:p>
    <w:p w14:paraId="1FA3F24C">
      <w:pPr>
        <w:spacing w:before="0" w:after="0"/>
      </w:pPr>
      <w:r>
        <w:rPr>
          <w:rFonts w:ascii="Consolas" w:hAnsi="Consolas"/>
          <w:color w:val="1E1E2E"/>
          <w:sz w:val="18"/>
        </w:rPr>
        <w:t>[STACK push          ] 201</w:t>
      </w:r>
    </w:p>
    <w:p w14:paraId="314A5529">
      <w:pPr>
        <w:spacing w:before="0" w:after="0"/>
      </w:pPr>
      <w:r>
        <w:rPr>
          <w:rFonts w:ascii="Consolas" w:hAnsi="Consolas"/>
          <w:color w:val="1E1E2E"/>
          <w:sz w:val="18"/>
        </w:rPr>
        <w:t>[STACK list          ] 1</w:t>
      </w:r>
    </w:p>
    <w:p w14:paraId="295033D5">
      <w:pPr>
        <w:spacing w:before="0" w:after="0"/>
      </w:pPr>
      <w:r>
        <w:rPr>
          <w:rFonts w:ascii="Consolas" w:hAnsi="Consolas"/>
          <w:color w:val="1E1E2E"/>
          <w:sz w:val="18"/>
        </w:rPr>
        <w:t>[HEAP                ] 10</w:t>
      </w:r>
    </w:p>
    <w:p w14:paraId="739307F5">
      <w:pPr>
        <w:spacing w:before="0" w:after="0"/>
      </w:pPr>
      <w:r>
        <w:rPr>
          <w:rFonts w:ascii="Consolas" w:hAnsi="Consolas"/>
          <w:color w:val="1E1E2E"/>
          <w:sz w:val="18"/>
        </w:rPr>
        <w:t>[GRAPH BFS           ] TECH, MEDIA, FINANCE, CONSUMER, RETAIL, ENERGY, HEALTHCARE, TRANSPORT</w:t>
      </w:r>
    </w:p>
    <w:p w14:paraId="084ECFB3">
      <w:pPr>
        <w:spacing w:before="0" w:after="0"/>
      </w:pPr>
      <w:r>
        <w:rPr>
          <w:rFonts w:ascii="Consolas" w:hAnsi="Consolas"/>
          <w:color w:val="1E1E2E"/>
          <w:sz w:val="18"/>
        </w:rPr>
        <w:t>[QUEUE               ] size=0</w:t>
      </w:r>
    </w:p>
    <w:p w14:paraId="03839437">
      <w:pPr>
        <w:spacing w:before="0" w:after="0"/>
      </w:pPr>
      <w:r>
        <w:rPr>
          <w:rFonts w:ascii="Consolas" w:hAnsi="Consolas"/>
          <w:color w:val="1E1E2E"/>
          <w:sz w:val="18"/>
        </w:rPr>
        <w:t>[MERGE SORT          ] 10000 sorted</w:t>
      </w:r>
    </w:p>
    <w:p w14:paraId="2B53BBEA">
      <w:pPr>
        <w:spacing w:before="0" w:after="0"/>
      </w:pPr>
      <w:r>
        <w:rPr>
          <w:rFonts w:ascii="Consolas" w:hAnsi="Consolas"/>
          <w:color w:val="1E1E2E"/>
          <w:sz w:val="18"/>
        </w:rPr>
        <w:t>[BINARY SEARCH       ] 10000 in range</w:t>
      </w:r>
    </w:p>
    <w:p w14:paraId="7CD04EC5">
      <w:pPr>
        <w:spacing w:before="0" w:after="0"/>
      </w:pPr>
      <w:r>
        <w:rPr>
          <w:rFonts w:ascii="Consolas" w:hAnsi="Consolas"/>
          <w:color w:val="1E1E2E"/>
          <w:sz w:val="18"/>
        </w:rPr>
        <w:t>[LRU CACHE           ] capacity:50 hit_rate:66.7% hits:2 misses:1 size:1 total:3</w:t>
      </w:r>
    </w:p>
    <w:p w14:paraId="10177646">
      <w:pPr>
        <w:spacing w:before="40"/>
      </w:pPr>
    </w:p>
    <w:p w14:paraId="07CE52CC">
      <w:pPr>
        <w:jc w:val="center"/>
      </w:pPr>
      <w:r>
        <w:rPr>
          <w:b/>
          <w:color w:val="2C3E50"/>
          <w:sz w:val="24"/>
        </w:rPr>
        <w:t>[ SCREENSHOTS 14–24 — LIVE API TESTING ]</w:t>
      </w:r>
      <w:r>
        <w:drawing>
          <wp:inline distT="0" distB="0" distL="114300" distR="114300">
            <wp:extent cx="6120765" cy="1221740"/>
            <wp:effectExtent l="0" t="0" r="13335"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6120765" cy="1221740"/>
                    </a:xfrm>
                    <a:prstGeom prst="rect">
                      <a:avLst/>
                    </a:prstGeom>
                    <a:noFill/>
                    <a:ln>
                      <a:noFill/>
                    </a:ln>
                  </pic:spPr>
                </pic:pic>
              </a:graphicData>
            </a:graphic>
          </wp:inline>
        </w:drawing>
      </w:r>
      <w:r>
        <w:rPr>
          <w:i/>
          <w:color w:val="888888"/>
          <w:sz w:val="18"/>
        </w:rPr>
        <w:t>Each: ~half width, ~200px height</w:t>
      </w:r>
    </w:p>
    <w:p w14:paraId="7E8F720A">
      <w:pPr>
        <w:spacing w:before="40"/>
      </w:pPr>
    </w:p>
    <w:p w14:paraId="371FBF1C">
      <w:r>
        <w:rPr>
          <w:b w:val="0"/>
          <w:i w:val="0"/>
          <w:sz w:val="22"/>
        </w:rPr>
        <w:t>S14: GET /api/health | S15: GET /api/stocks/AAPL | S16: GET /api/stocks/top?k=5 | S17: GET /api/stocks/sector/TECH/friends | S18: GET /api/stocks/sector/HEALTHCARE/friends/DFS | S19: GET /api/stocks/sorted | S20: POST /api/stocks/search | S21: POST /api/alerts | S22: GET /api/alerts | S23: GET /api/cache/stats | S24: GET /api/benchmarks</w:t>
      </w:r>
    </w:p>
    <w:p w14:paraId="0B5C5650">
      <w:pPr>
        <w:pStyle w:val="3"/>
      </w:pPr>
      <w:r>
        <w:rPr>
          <w:color w:val="2C3E50"/>
        </w:rPr>
        <w:t>10. TEAM REFLECTIONS — WHAT EACH MEMBER LEARNED</w:t>
      </w:r>
    </w:p>
    <w:p w14:paraId="04C20A59">
      <w:pPr>
        <w:pStyle w:val="4"/>
      </w:pPr>
      <w:r>
        <w:rPr>
          <w:color w:val="2C3E50"/>
        </w:rPr>
        <w:t>Person 1 — Team Lead / Integrator</w:t>
      </w:r>
    </w:p>
    <w:p w14:paraId="4203FF31">
      <w:pPr>
        <w:ind w:left="432"/>
      </w:pPr>
      <w:r>
        <w:rPr>
          <w:i/>
          <w:color w:val="2C3E50"/>
          <w:sz w:val="22"/>
        </w:rPr>
        <w:t>"Integration is harder than implementation — getting six people's code to talk to each other was the real challenge. Getting six members' code to work together — consistent imports, shared type definitions, same Python path — was more challenging than writing any single component. Drawing the architecture diagram meant I had to understand every DSA well enough to explain it visually. I also learned that documentation is not an afterthought; it's how the team stays aligned."</w:t>
      </w:r>
    </w:p>
    <w:p w14:paraId="50A0F4AB">
      <w:pPr>
        <w:pStyle w:val="4"/>
      </w:pPr>
      <w:r>
        <w:rPr>
          <w:color w:val="2C3E50"/>
        </w:rPr>
        <w:t>Person 2 — Data Structures Lead</w:t>
      </w:r>
    </w:p>
    <w:p w14:paraId="7E968450">
      <w:pPr>
        <w:ind w:left="432"/>
      </w:pPr>
      <w:r>
        <w:rPr>
          <w:i/>
          <w:color w:val="2C3E50"/>
          <w:sz w:val="22"/>
        </w:rPr>
        <w:t>"Writing six data structures back to back taught me that most operations are O(1) or O(log n) — the real difference between them shows up in the edge cases, not the happy path. The LRU Cache (HashMap + DLL) was the hardest because it's basically pointer surgery — HashMap + Doubly Linked List means you're juggling references everywhere. The IngestionQueue was the simplest (just wrapping deque), but even that had the list.pop(0) trap. I will never, ever use a list as a queue again."</w:t>
      </w:r>
    </w:p>
    <w:p w14:paraId="1F3CCB4D">
      <w:pPr>
        <w:pStyle w:val="4"/>
      </w:pPr>
      <w:r>
        <w:rPr>
          <w:color w:val="2C3E50"/>
        </w:rPr>
        <w:t>Person 3 — Algorithms Lead</w:t>
      </w:r>
    </w:p>
    <w:p w14:paraId="3ADCC180">
      <w:pPr>
        <w:ind w:left="432"/>
      </w:pPr>
      <w:r>
        <w:rPr>
          <w:i/>
          <w:color w:val="2C3E50"/>
          <w:sz w:val="22"/>
        </w:rPr>
        <w:t>"Merge Sort and Binary Search feel like textbook theory until you have to integrate them into an actual API, making them work with custom sort keys and flexible interfaces and integrating them into an API taught me that algorithms in production need flexible interfaces. The benchmark suite was honestly my favourite thing to build — writing code to measure code. Seeing MergeSort's O(n log n) match the theory to within a few percent — that felt good (13x per 10x vs the expected ~13.3x) was real."</w:t>
      </w:r>
    </w:p>
    <w:p w14:paraId="41C04504">
      <w:pPr>
        <w:pStyle w:val="4"/>
      </w:pPr>
      <w:r>
        <w:rPr>
          <w:color w:val="2C3E50"/>
        </w:rPr>
        <w:t>Person 4 — API Developer</w:t>
      </w:r>
    </w:p>
    <w:p w14:paraId="1D7ABAA5">
      <w:pPr>
        <w:ind w:left="432"/>
      </w:pPr>
      <w:r>
        <w:rPr>
          <w:i/>
          <w:color w:val="2C3E50"/>
          <w:sz w:val="22"/>
        </w:rPr>
        <w:t>"Wiring 22 endpoints to the DSA engine taught me that API design is about mapping routes to operations that API design is about matching routes to operations. Each endpoint is an interface to exactly one DSA operation. I learned that error messages matter — a good 404 message like 'Stock not found' is better than a 500 stack trace. CORS took me a full hour to debug because I forgot the wildcard origin — never again because I forgot the wildcard origin. Never again."</w:t>
      </w:r>
    </w:p>
    <w:p w14:paraId="02957AA5">
      <w:pPr>
        <w:pStyle w:val="4"/>
      </w:pPr>
      <w:r>
        <w:rPr>
          <w:color w:val="2C3E50"/>
        </w:rPr>
        <w:t>Person 5 — Auth + Simulator</w:t>
      </w:r>
    </w:p>
    <w:p w14:paraId="0826A35F">
      <w:pPr>
        <w:ind w:left="432"/>
      </w:pPr>
      <w:r>
        <w:rPr>
          <w:i/>
          <w:color w:val="2C3E50"/>
          <w:sz w:val="22"/>
        </w:rPr>
        <w:t>"Implementing JWT with SHA-256 taught me that security is all about trade-offs that security is about trade-offs: short-lived tokens are safer but mean you need refresh logic. The simulator was genuinely fun to build — watching random price ticks appear in real time made the whole thing feel alive. The SERVERLESS flag was a lesson in environment-aware design: the same code runs differently on Vercel vs localhost."</w:t>
      </w:r>
    </w:p>
    <w:p w14:paraId="39536B8D">
      <w:pPr>
        <w:pStyle w:val="4"/>
      </w:pPr>
      <w:r>
        <w:rPr>
          <w:color w:val="2C3E50"/>
        </w:rPr>
        <w:t>Person 6 — Testing &amp; QA</w:t>
      </w:r>
    </w:p>
    <w:p w14:paraId="29776B65">
      <w:pPr>
        <w:ind w:left="432"/>
      </w:pPr>
      <w:r>
        <w:rPr>
          <w:i/>
          <w:color w:val="2C3E50"/>
          <w:sz w:val="22"/>
        </w:rPr>
        <w:t>"Writing 46 tests for 8 different structures taught me that edge cases are not 'rare' — about 40% of our tests cover things that 'shouldn't happen' — and every single one of them caught a real bug. The most valuable test was the LRU Cache eviction test — it caught a bug where the wrong node was getting removed from the linked list, which would have been a nightmare to find in production. I learned that if you only test the happy path, you're not testing your code — you're testing your assumptions."</w:t>
      </w:r>
      <w:bookmarkStart w:id="0" w:name="_GoBack"/>
      <w:bookmarkEnd w:id="0"/>
    </w:p>
    <w:p w14:paraId="6B5D71F9">
      <w:pPr>
        <w:jc w:val="center"/>
      </w:pPr>
      <w:r>
        <w:rPr>
          <w:i/>
          <w:color w:val="888888"/>
          <w:sz w:val="18"/>
        </w:rPr>
        <w:t>Size: full width, ~400px height</w:t>
      </w:r>
    </w:p>
    <w:p w14:paraId="01724A17">
      <w:pPr>
        <w:spacing w:before="40"/>
      </w:pPr>
    </w:p>
    <w:p w14:paraId="0FC2D7F1">
      <w:pPr>
        <w:pStyle w:val="3"/>
      </w:pPr>
      <w:r>
        <w:rPr>
          <w:color w:val="2C3E50"/>
        </w:rPr>
        <w:t>11. CONCLUSION</w:t>
      </w:r>
    </w:p>
    <w:p w14:paraId="5C754EA0">
      <w:pPr>
        <w:pStyle w:val="4"/>
      </w:pPr>
      <w:r>
        <w:rPr>
          <w:color w:val="2C3E50"/>
        </w:rPr>
        <w:t>What We Learned as a Team</w:t>
      </w:r>
    </w:p>
    <w:p w14:paraId="7087AD98">
      <w:pPr>
        <w:pStyle w:val="29"/>
      </w:pPr>
      <w:r>
        <w:t>Every DSA has a job. Hash maps for lookup, heaps for top-K, stacks for undo, queues for buffering, graphs for relationships, sorting for ordering, binary search for fast range queries, and caches for hot data. The skill is matching the right structure to the right job.</w:t>
      </w:r>
    </w:p>
    <w:p w14:paraId="5FD73E08">
      <w:pPr>
        <w:pStyle w:val="29"/>
      </w:pPr>
      <w:r>
        <w:t>Complexity analysis is not academic. Our benchmark results matched theoretical predictions with remarkable precision — O(1) was flat, O(n) grew linearly, O(n log n) grew with the extra log factor. Theory guides, practice confirms.</w:t>
      </w:r>
    </w:p>
    <w:p w14:paraId="4750384F">
      <w:pPr>
        <w:pStyle w:val="29"/>
      </w:pPr>
      <w:r>
        <w:t>Bugs hide in edge cases. 40% of our tests covered edge cases (empty, full, missing, duplicate). Every one of those tests caught a bug we wouldn't have found otherwise.</w:t>
      </w:r>
    </w:p>
    <w:p w14:paraId="64455CE4">
      <w:pPr>
        <w:pStyle w:val="29"/>
      </w:pPr>
      <w:r>
        <w:t>Systems thinking matters. Data structures don't exist in isolation. The simulator produces ticks -&gt; the queue buffers them -&gt; the map stores them -&gt; the heap tracks top-K -&gt; the cache accelerates reads. Understanding the data flow is more important than memorising any single algorithm.</w:t>
      </w:r>
    </w:p>
    <w:p w14:paraId="44BEA6C6">
      <w:pPr>
        <w:pStyle w:val="4"/>
      </w:pPr>
      <w:r>
        <w:rPr>
          <w:color w:val="2C3E50"/>
        </w:rPr>
        <w:t>Verifying Our Complexity Claims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412"/>
        <w:gridCol w:w="2412"/>
        <w:gridCol w:w="2412"/>
        <w:gridCol w:w="2412"/>
      </w:tblGrid>
      <w:tr w14:paraId="00BEAD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02DA9208">
            <w:pPr>
              <w:spacing w:after="0" w:line="240" w:lineRule="auto"/>
              <w:jc w:val="center"/>
            </w:pPr>
            <w:r>
              <w:rPr>
                <w:b/>
                <w:sz w:val="20"/>
              </w:rPr>
              <w:t>Structure</w:t>
            </w:r>
          </w:p>
        </w:tc>
        <w:tc>
          <w:tcPr>
            <w:tcW w:w="2412" w:type="dxa"/>
          </w:tcPr>
          <w:p w14:paraId="3E497DB9">
            <w:pPr>
              <w:spacing w:after="0" w:line="240" w:lineRule="auto"/>
              <w:jc w:val="center"/>
            </w:pPr>
            <w:r>
              <w:rPr>
                <w:b/>
                <w:sz w:val="20"/>
              </w:rPr>
              <w:t>Claimed</w:t>
            </w:r>
          </w:p>
        </w:tc>
        <w:tc>
          <w:tcPr>
            <w:tcW w:w="2412" w:type="dxa"/>
          </w:tcPr>
          <w:p w14:paraId="634E786F">
            <w:pPr>
              <w:spacing w:after="0" w:line="240" w:lineRule="auto"/>
              <w:jc w:val="center"/>
            </w:pPr>
            <w:r>
              <w:rPr>
                <w:b/>
                <w:sz w:val="20"/>
              </w:rPr>
              <w:t>Verified</w:t>
            </w:r>
          </w:p>
        </w:tc>
        <w:tc>
          <w:tcPr>
            <w:tcW w:w="2412" w:type="dxa"/>
          </w:tcPr>
          <w:p w14:paraId="47B0EC31">
            <w:pPr>
              <w:spacing w:after="0" w:line="240" w:lineRule="auto"/>
              <w:jc w:val="center"/>
            </w:pPr>
            <w:r>
              <w:rPr>
                <w:b/>
                <w:sz w:val="20"/>
              </w:rPr>
              <w:t>Evidence</w:t>
            </w:r>
          </w:p>
        </w:tc>
      </w:tr>
      <w:tr w14:paraId="6665ED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330B0A98">
            <w:pPr>
              <w:spacing w:after="0" w:line="240" w:lineRule="auto"/>
            </w:pPr>
            <w:r>
              <w:rPr>
                <w:sz w:val="20"/>
              </w:rPr>
              <w:t>StockHashMap</w:t>
            </w:r>
          </w:p>
        </w:tc>
        <w:tc>
          <w:tcPr>
            <w:tcW w:w="2412" w:type="dxa"/>
          </w:tcPr>
          <w:p w14:paraId="0755B9E9">
            <w:pPr>
              <w:spacing w:after="0" w:line="240" w:lineRule="auto"/>
            </w:pPr>
            <w:r>
              <w:rPr>
                <w:sz w:val="20"/>
              </w:rPr>
              <w:t>O(1)</w:t>
            </w:r>
          </w:p>
        </w:tc>
        <w:tc>
          <w:tcPr>
            <w:tcW w:w="2412" w:type="dxa"/>
          </w:tcPr>
          <w:p w14:paraId="0AE44355">
            <w:pPr>
              <w:spacing w:after="0" w:line="240" w:lineRule="auto"/>
            </w:pPr>
            <w:r>
              <w:rPr>
                <w:sz w:val="20"/>
              </w:rPr>
              <w:t>✓</w:t>
            </w:r>
          </w:p>
        </w:tc>
        <w:tc>
          <w:tcPr>
            <w:tcW w:w="2412" w:type="dxa"/>
          </w:tcPr>
          <w:p w14:paraId="7EF8E29D">
            <w:pPr>
              <w:spacing w:after="0" w:line="240" w:lineRule="auto"/>
            </w:pPr>
            <w:r>
              <w:rPr>
                <w:sz w:val="20"/>
              </w:rPr>
              <w:t>Flat timing across 1K-100K</w:t>
            </w:r>
          </w:p>
        </w:tc>
      </w:tr>
      <w:tr w14:paraId="5A7CC9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0D16CF82">
            <w:pPr>
              <w:spacing w:after="0" w:line="240" w:lineRule="auto"/>
            </w:pPr>
            <w:r>
              <w:rPr>
                <w:sz w:val="20"/>
              </w:rPr>
              <w:t>IngestionQueue</w:t>
            </w:r>
          </w:p>
        </w:tc>
        <w:tc>
          <w:tcPr>
            <w:tcW w:w="2412" w:type="dxa"/>
          </w:tcPr>
          <w:p w14:paraId="3C18FE15">
            <w:pPr>
              <w:spacing w:after="0" w:line="240" w:lineRule="auto"/>
            </w:pPr>
            <w:r>
              <w:rPr>
                <w:sz w:val="20"/>
              </w:rPr>
              <w:t>O(1)</w:t>
            </w:r>
          </w:p>
        </w:tc>
        <w:tc>
          <w:tcPr>
            <w:tcW w:w="2412" w:type="dxa"/>
          </w:tcPr>
          <w:p w14:paraId="76946074">
            <w:pPr>
              <w:spacing w:after="0" w:line="240" w:lineRule="auto"/>
            </w:pPr>
            <w:r>
              <w:rPr>
                <w:sz w:val="20"/>
              </w:rPr>
              <w:t>✓</w:t>
            </w:r>
          </w:p>
        </w:tc>
        <w:tc>
          <w:tcPr>
            <w:tcW w:w="2412" w:type="dxa"/>
          </w:tcPr>
          <w:p w14:paraId="0DA745D4">
            <w:pPr>
              <w:spacing w:after="0" w:line="240" w:lineRule="auto"/>
            </w:pPr>
            <w:r>
              <w:rPr>
                <w:sz w:val="20"/>
              </w:rPr>
              <w:t>Flat timing across 1K-100K</w:t>
            </w:r>
          </w:p>
        </w:tc>
      </w:tr>
      <w:tr w14:paraId="4B451E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0BA5E4BE">
            <w:pPr>
              <w:spacing w:after="0" w:line="240" w:lineRule="auto"/>
            </w:pPr>
            <w:r>
              <w:rPr>
                <w:sz w:val="20"/>
              </w:rPr>
              <w:t>AlertStack</w:t>
            </w:r>
          </w:p>
        </w:tc>
        <w:tc>
          <w:tcPr>
            <w:tcW w:w="2412" w:type="dxa"/>
          </w:tcPr>
          <w:p w14:paraId="1A74E2DD">
            <w:pPr>
              <w:spacing w:after="0" w:line="240" w:lineRule="auto"/>
            </w:pPr>
            <w:r>
              <w:rPr>
                <w:sz w:val="20"/>
              </w:rPr>
              <w:t>O(1)</w:t>
            </w:r>
          </w:p>
        </w:tc>
        <w:tc>
          <w:tcPr>
            <w:tcW w:w="2412" w:type="dxa"/>
          </w:tcPr>
          <w:p w14:paraId="0410E912">
            <w:pPr>
              <w:spacing w:after="0" w:line="240" w:lineRule="auto"/>
            </w:pPr>
            <w:r>
              <w:rPr>
                <w:sz w:val="20"/>
              </w:rPr>
              <w:t>✓</w:t>
            </w:r>
          </w:p>
        </w:tc>
        <w:tc>
          <w:tcPr>
            <w:tcW w:w="2412" w:type="dxa"/>
          </w:tcPr>
          <w:p w14:paraId="4100416D">
            <w:pPr>
              <w:spacing w:after="0" w:line="240" w:lineRule="auto"/>
            </w:pPr>
            <w:r>
              <w:rPr>
                <w:sz w:val="20"/>
              </w:rPr>
              <w:t>Flat timing across 1K-100K</w:t>
            </w:r>
          </w:p>
        </w:tc>
      </w:tr>
      <w:tr w14:paraId="2B8683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2FB405AD">
            <w:pPr>
              <w:spacing w:after="0" w:line="240" w:lineRule="auto"/>
            </w:pPr>
            <w:r>
              <w:rPr>
                <w:sz w:val="20"/>
              </w:rPr>
              <w:t>TopKHeap</w:t>
            </w:r>
          </w:p>
        </w:tc>
        <w:tc>
          <w:tcPr>
            <w:tcW w:w="2412" w:type="dxa"/>
          </w:tcPr>
          <w:p w14:paraId="3300A938">
            <w:pPr>
              <w:spacing w:after="0" w:line="240" w:lineRule="auto"/>
            </w:pPr>
            <w:r>
              <w:rPr>
                <w:sz w:val="20"/>
              </w:rPr>
              <w:t>O(log K)</w:t>
            </w:r>
          </w:p>
        </w:tc>
        <w:tc>
          <w:tcPr>
            <w:tcW w:w="2412" w:type="dxa"/>
          </w:tcPr>
          <w:p w14:paraId="2BE3FD95">
            <w:pPr>
              <w:spacing w:after="0" w:line="240" w:lineRule="auto"/>
            </w:pPr>
            <w:r>
              <w:rPr>
                <w:sz w:val="20"/>
              </w:rPr>
              <w:t>✓</w:t>
            </w:r>
          </w:p>
        </w:tc>
        <w:tc>
          <w:tcPr>
            <w:tcW w:w="2412" w:type="dxa"/>
          </w:tcPr>
          <w:p w14:paraId="3BA1335C">
            <w:pPr>
              <w:spacing w:after="0" w:line="240" w:lineRule="auto"/>
            </w:pPr>
            <w:r>
              <w:rPr>
                <w:sz w:val="20"/>
              </w:rPr>
              <w:t>Linear with N (K fixed at 10)</w:t>
            </w:r>
          </w:p>
        </w:tc>
      </w:tr>
      <w:tr w14:paraId="3A4778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0B3B28D8">
            <w:pPr>
              <w:spacing w:after="0" w:line="240" w:lineRule="auto"/>
            </w:pPr>
            <w:r>
              <w:rPr>
                <w:sz w:val="20"/>
              </w:rPr>
              <w:t>SectorGraph BFS</w:t>
            </w:r>
          </w:p>
        </w:tc>
        <w:tc>
          <w:tcPr>
            <w:tcW w:w="2412" w:type="dxa"/>
          </w:tcPr>
          <w:p w14:paraId="48D2CFCA">
            <w:pPr>
              <w:spacing w:after="0" w:line="240" w:lineRule="auto"/>
            </w:pPr>
            <w:r>
              <w:rPr>
                <w:sz w:val="20"/>
              </w:rPr>
              <w:t>O(V+E)</w:t>
            </w:r>
          </w:p>
        </w:tc>
        <w:tc>
          <w:tcPr>
            <w:tcW w:w="2412" w:type="dxa"/>
          </w:tcPr>
          <w:p w14:paraId="05AC0986">
            <w:pPr>
              <w:spacing w:after="0" w:line="240" w:lineRule="auto"/>
            </w:pPr>
            <w:r>
              <w:rPr>
                <w:sz w:val="20"/>
              </w:rPr>
              <w:t>✓</w:t>
            </w:r>
          </w:p>
        </w:tc>
        <w:tc>
          <w:tcPr>
            <w:tcW w:w="2412" w:type="dxa"/>
          </w:tcPr>
          <w:p w14:paraId="6EF0C318">
            <w:pPr>
              <w:spacing w:after="0" w:line="240" w:lineRule="auto"/>
            </w:pPr>
            <w:r>
              <w:rPr>
                <w:sz w:val="20"/>
              </w:rPr>
              <w:t>Linear with node count</w:t>
            </w:r>
          </w:p>
        </w:tc>
      </w:tr>
      <w:tr w14:paraId="109CA2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5FB6BE09">
            <w:pPr>
              <w:spacing w:after="0" w:line="240" w:lineRule="auto"/>
            </w:pPr>
            <w:r>
              <w:rPr>
                <w:sz w:val="20"/>
              </w:rPr>
              <w:t>MergeSort</w:t>
            </w:r>
          </w:p>
        </w:tc>
        <w:tc>
          <w:tcPr>
            <w:tcW w:w="2412" w:type="dxa"/>
          </w:tcPr>
          <w:p w14:paraId="4DC8D4FC">
            <w:pPr>
              <w:spacing w:after="0" w:line="240" w:lineRule="auto"/>
            </w:pPr>
            <w:r>
              <w:rPr>
                <w:sz w:val="20"/>
              </w:rPr>
              <w:t>O(n log n)</w:t>
            </w:r>
          </w:p>
        </w:tc>
        <w:tc>
          <w:tcPr>
            <w:tcW w:w="2412" w:type="dxa"/>
          </w:tcPr>
          <w:p w14:paraId="76D104C9">
            <w:pPr>
              <w:spacing w:after="0" w:line="240" w:lineRule="auto"/>
            </w:pPr>
            <w:r>
              <w:rPr>
                <w:sz w:val="20"/>
              </w:rPr>
              <w:t>✓</w:t>
            </w:r>
          </w:p>
        </w:tc>
        <w:tc>
          <w:tcPr>
            <w:tcW w:w="2412" w:type="dxa"/>
          </w:tcPr>
          <w:p w14:paraId="693F6BE0">
            <w:pPr>
              <w:spacing w:after="0" w:line="240" w:lineRule="auto"/>
            </w:pPr>
            <w:r>
              <w:rPr>
                <w:sz w:val="20"/>
              </w:rPr>
              <w:t>~13x per 10x data</w:t>
            </w:r>
          </w:p>
        </w:tc>
      </w:tr>
      <w:tr w14:paraId="3E0923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3D705B0F">
            <w:pPr>
              <w:spacing w:after="0" w:line="240" w:lineRule="auto"/>
            </w:pPr>
            <w:r>
              <w:rPr>
                <w:sz w:val="20"/>
              </w:rPr>
              <w:t>BinarySearch</w:t>
            </w:r>
          </w:p>
        </w:tc>
        <w:tc>
          <w:tcPr>
            <w:tcW w:w="2412" w:type="dxa"/>
          </w:tcPr>
          <w:p w14:paraId="29FC0956">
            <w:pPr>
              <w:spacing w:after="0" w:line="240" w:lineRule="auto"/>
            </w:pPr>
            <w:r>
              <w:rPr>
                <w:sz w:val="20"/>
              </w:rPr>
              <w:t>O(log n)</w:t>
            </w:r>
          </w:p>
        </w:tc>
        <w:tc>
          <w:tcPr>
            <w:tcW w:w="2412" w:type="dxa"/>
          </w:tcPr>
          <w:p w14:paraId="080BADEC">
            <w:pPr>
              <w:spacing w:after="0" w:line="240" w:lineRule="auto"/>
            </w:pPr>
            <w:r>
              <w:rPr>
                <w:sz w:val="20"/>
              </w:rPr>
              <w:t>✓</w:t>
            </w:r>
          </w:p>
        </w:tc>
        <w:tc>
          <w:tcPr>
            <w:tcW w:w="2412" w:type="dxa"/>
          </w:tcPr>
          <w:p w14:paraId="2D6AA55C">
            <w:pPr>
              <w:spacing w:after="0" w:line="240" w:lineRule="auto"/>
            </w:pPr>
            <w:r>
              <w:rPr>
                <w:sz w:val="20"/>
              </w:rPr>
              <w:t>Near flat across 1K-100K</w:t>
            </w:r>
          </w:p>
        </w:tc>
      </w:tr>
      <w:tr w14:paraId="10C267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12" w:type="dxa"/>
          </w:tcPr>
          <w:p w14:paraId="4E2A64AD">
            <w:pPr>
              <w:spacing w:after="0" w:line="240" w:lineRule="auto"/>
            </w:pPr>
            <w:r>
              <w:rPr>
                <w:sz w:val="20"/>
              </w:rPr>
              <w:t>LRUCache</w:t>
            </w:r>
          </w:p>
        </w:tc>
        <w:tc>
          <w:tcPr>
            <w:tcW w:w="2412" w:type="dxa"/>
          </w:tcPr>
          <w:p w14:paraId="4EAEE944">
            <w:pPr>
              <w:spacing w:after="0" w:line="240" w:lineRule="auto"/>
            </w:pPr>
            <w:r>
              <w:rPr>
                <w:sz w:val="20"/>
              </w:rPr>
              <w:t>O(1)</w:t>
            </w:r>
          </w:p>
        </w:tc>
        <w:tc>
          <w:tcPr>
            <w:tcW w:w="2412" w:type="dxa"/>
          </w:tcPr>
          <w:p w14:paraId="6CC7F5B5">
            <w:pPr>
              <w:spacing w:after="0" w:line="240" w:lineRule="auto"/>
            </w:pPr>
            <w:r>
              <w:rPr>
                <w:sz w:val="20"/>
              </w:rPr>
              <w:t>✓</w:t>
            </w:r>
          </w:p>
        </w:tc>
        <w:tc>
          <w:tcPr>
            <w:tcW w:w="2412" w:type="dxa"/>
          </w:tcPr>
          <w:p w14:paraId="072022FA">
            <w:pPr>
              <w:spacing w:after="0" w:line="240" w:lineRule="auto"/>
            </w:pPr>
            <w:r>
              <w:rPr>
                <w:sz w:val="20"/>
              </w:rPr>
              <w:t>Flat timing across 1K-100K</w:t>
            </w:r>
          </w:p>
        </w:tc>
      </w:tr>
    </w:tbl>
    <w:p w14:paraId="6A4F7E31"/>
    <w:p w14:paraId="0D979A20">
      <w:pPr>
        <w:pStyle w:val="4"/>
      </w:pPr>
      <w:r>
        <w:rPr>
          <w:color w:val="2C3E50"/>
        </w:rPr>
        <w:t>Key Metrics</w:t>
      </w:r>
    </w:p>
    <w:p w14:paraId="726C236E">
      <w:pPr>
        <w:pStyle w:val="23"/>
      </w:pPr>
      <w:r>
        <w:t>10,000 stocks seeded in ~18s</w:t>
      </w:r>
    </w:p>
    <w:p w14:paraId="1D104DDC">
      <w:pPr>
        <w:pStyle w:val="23"/>
      </w:pPr>
      <w:r>
        <w:t>46/46 tests passing</w:t>
      </w:r>
    </w:p>
    <w:p w14:paraId="61CE55AD">
      <w:pPr>
        <w:pStyle w:val="23"/>
      </w:pPr>
      <w:r>
        <w:t>22 REST API endpoints</w:t>
      </w:r>
    </w:p>
    <w:p w14:paraId="6F31C72D">
      <w:pPr>
        <w:pStyle w:val="23"/>
      </w:pPr>
      <w:r>
        <w:t>3 user roles (admin, analyst, viewer)</w:t>
      </w:r>
    </w:p>
    <w:p w14:paraId="6DE68A14">
      <w:pPr>
        <w:pStyle w:val="23"/>
      </w:pPr>
      <w:r>
        <w:t>8 DSA structures + benchmarks</w:t>
      </w:r>
    </w:p>
    <w:p w14:paraId="4CC69749">
      <w:pPr>
        <w:pStyle w:val="23"/>
      </w:pPr>
      <w:r>
        <w:t>0 external database dependencies</w:t>
      </w:r>
    </w:p>
    <w:p w14:paraId="6E985CA5">
      <w:pPr>
        <w:pStyle w:val="4"/>
      </w:pPr>
      <w:r>
        <w:rPr>
          <w:color w:val="2C3E50"/>
        </w:rPr>
        <w:t>Final Thought</w:t>
      </w:r>
    </w:p>
    <w:p w14:paraId="18D4CF28">
      <w:pPr>
        <w:ind w:left="432"/>
      </w:pPr>
      <w:r>
        <w:rPr>
          <w:i/>
          <w:color w:val="2C3E50"/>
          <w:sz w:val="22"/>
        </w:rPr>
        <w:t>"We didn't build a production-ready stock server — and that was never the point. We built a sandbox where we could try every DSA from Chapter 23 in a real (if simplified) system where we could apply every DSA we studied in Chapter 23. The system works, 46 tests pass, the benchmark numbers match what the textbooks promised — but the real output isn't the code — it's what we learned about when to reach for a heap, why queues matter, and how caching actually works under the hood. It's what we now know about when to use a heap, why queues exist, and how caching works."</w:t>
      </w:r>
    </w:p>
    <w:p w14:paraId="2BF0E7CC"/>
    <w:p w14:paraId="179F5D61">
      <w:pPr>
        <w:jc w:val="center"/>
      </w:pPr>
      <w:r>
        <w:rPr>
          <w:i/>
          <w:sz w:val="22"/>
        </w:rPr>
        <w:t>End of Logbook — DSA-CH23-GROUP-01</w:t>
      </w:r>
    </w:p>
    <w:p w14:paraId="492E8A84">
      <w:pPr>
        <w:jc w:val="center"/>
      </w:pPr>
      <w:r>
        <w:rPr>
          <w:b/>
          <w:sz w:val="22"/>
        </w:rPr>
        <w:t>Stock Query Server — Theme C, Variant C3: Alerts + Event Queue</w:t>
      </w:r>
    </w:p>
    <w:p w14:paraId="44F570DF">
      <w:pPr>
        <w:jc w:val="center"/>
      </w:pPr>
      <w:r>
        <w:rPr>
          <w:sz w:val="22"/>
        </w:rPr>
        <w:t>June 2026</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0F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156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Jackson vincent</cp:lastModifiedBy>
  <dcterms:modified xsi:type="dcterms:W3CDTF">2026-06-28T19:04:20Z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A8C79F9CC430435D977B39F43E397EC0_12</vt:lpwstr>
  </property>
</Properties>
</file>